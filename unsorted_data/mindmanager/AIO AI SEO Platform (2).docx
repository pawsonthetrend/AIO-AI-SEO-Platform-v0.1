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8.0 -->
  <w:body>
    <w:p>
      <w:pPr>
        <w:pStyle w:val="MMTitle"/>
        <w:spacing w:after="240"/>
      </w:pPr>
      <w:bookmarkStart w:id="0" w:name="Me6pab1bukmEc3NgZuKpbQ=="/>
      <w:r>
        <w:rPr>
          <w:rFonts w:ascii="MV Boli" w:eastAsia="MV Boli" w:hAnsi="MV Boli" w:cs="MV Boli"/>
          <w:sz w:val="56"/>
          <w:u w:val="none"/>
        </w:rPr>
        <w:t>AIO AI SEO Platform</w:t>
      </w:r>
      <w:bookmarkEnd w:id="0"/>
      <w:r>
        <w:rPr>
          <w:rFonts w:ascii="MV Boli" w:eastAsia="MV Boli" w:hAnsi="MV Boli" w:cs="MV Boli"/>
          <w:sz w:val="56"/>
          <w:u w:val="none"/>
        </w:rPr>
        <w:fldChar w:fldCharType="begin"/>
      </w:r>
      <w:r>
        <w:rPr>
          <w:rFonts w:ascii="MV Boli" w:eastAsia="MV Boli" w:hAnsi="MV Boli" w:cs="MV Boli"/>
          <w:sz w:val="56"/>
          <w:u w:val="none"/>
        </w:rPr>
        <w:instrText>PRIVATE {"MapObjectType":"Topic","SubType":"Central","Id":"Me6pab1bukmEc3NgZuKpbQ==","Description":"TopicStart"}</w:instrText>
      </w:r>
      <w:r>
        <w:rPr>
          <w:rFonts w:ascii="MV Boli" w:eastAsia="MV Boli" w:hAnsi="MV Boli" w:cs="MV Boli"/>
          <w:sz w:val="56"/>
          <w:u w:val="none"/>
        </w:rPr>
        <w:fldChar w:fldCharType="end"/>
      </w:r>
    </w:p>
    <w:tbl>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8202"/>
      </w:tblGrid>
      <w:tr>
        <w:tblPrEx>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pPr>
            <w:r>
              <w:t>Relationship</w:t>
            </w:r>
          </w:p>
        </w:tc>
        <w:tc>
          <w:tcPr>
            <w:vAlign w:val="center"/>
          </w:tcPr>
          <w:p>
            <w:pPr>
              <w:pStyle w:val="MMRelationship"/>
              <w:rPr>
                <w:color w:val="auto"/>
                <w:u w:val="none"/>
                <w:lang w:val="en-US"/>
              </w:rPr>
            </w:pPr>
            <w:r>
              <w:rPr>
                <w:lang w:val="en-US"/>
              </w:rPr>
              <w:t xml:space="preserve">points to </w:t>
            </w:r>
            <w:hyperlink w:anchor="Dcg5q3khU0KcnK5AQWxA6A==" w:history="1">
              <w:r>
                <w:rPr>
                  <w:color w:val="0000FF"/>
                  <w:u w:val="single"/>
                  <w:lang w:val="en-US"/>
                </w:rPr>
                <w:t xml:space="preserve">AIO AI SEO is a comprehensive, AI-powered platform for personal use in the guiding of content creation (user-part), SEO optimization, and social media management, leveraging free and open-source tools, reverse-engineered APIs, and resources. </w:t>
              </w:r>
            </w:hyperlink>
            <w:r>
              <w:rPr>
                <w:color w:val="auto"/>
                <w:u w:val="none"/>
                <w:lang w:val="en-US"/>
              </w:rPr>
              <w:fldChar w:fldCharType="begin"/>
            </w:r>
            <w:r>
              <w:rPr>
                <w:color w:val="auto"/>
                <w:u w:val="none"/>
                <w:lang w:val="en-US"/>
              </w:rPr>
              <w:instrText>PRIVATE {"MapObjectType":"Relationship","Id":"i5m5vzXmp0259rSE+XixOw==","Parent":"Me6pab1bukmEc3NgZuKpbQ==","PointTo":"Dcg5q3khU0KcnK5AQWxA6A=="}</w:instrText>
            </w:r>
            <w:r>
              <w:rPr>
                <w:color w:val="auto"/>
                <w:u w:val="none"/>
                <w:lang w:val="en-US"/>
              </w:rPr>
              <w:fldChar w:fldCharType="end"/>
            </w:r>
          </w:p>
        </w:tc>
      </w:tr>
      <w:tr>
        <w:tblPrEx>
          <w:tblInd w:w="0" w:type="dxa"/>
          <w:tblCellMar>
            <w:top w:w="20" w:type="dxa"/>
            <w:left w:w="108" w:type="dxa"/>
            <w:bottom w:w="30" w:type="dxa"/>
            <w:right w:w="108" w:type="dxa"/>
          </w:tblCellMar>
        </w:tblPrEx>
        <w:tc>
          <w:tcPr>
            <w:vAlign w:val="center"/>
          </w:tcPr>
          <w:p>
            <w:pPr>
              <w:pStyle w:val="MMTopicInfo"/>
            </w:pPr>
            <w:r>
              <w:t>Relationship</w:t>
            </w:r>
          </w:p>
        </w:tc>
        <w:tc>
          <w:tcPr>
            <w:vAlign w:val="center"/>
          </w:tcPr>
          <w:p>
            <w:pPr>
              <w:pStyle w:val="MMRelationship"/>
              <w:rPr>
                <w:color w:val="auto"/>
                <w:u w:val="none"/>
                <w:lang w:val="en-US"/>
              </w:rPr>
            </w:pPr>
            <w:r>
              <w:rPr>
                <w:lang w:val="en-US"/>
              </w:rPr>
              <w:t xml:space="preserve">points to </w:t>
            </w:r>
            <w:hyperlink w:anchor="HjERBr/Bj0uMYy4EOk19Mw==" w:history="1">
              <w:r>
                <w:rPr>
                  <w:color w:val="0000FF"/>
                  <w:u w:val="single"/>
                  <w:lang w:val="en-US"/>
                </w:rPr>
                <w:t xml:space="preserve"> Relying only on free/open‑source software and APIs with free tiers, generous trials, or signup credits.</w:t>
              </w:r>
            </w:hyperlink>
            <w:r>
              <w:rPr>
                <w:color w:val="auto"/>
                <w:u w:val="none"/>
                <w:lang w:val="en-US"/>
              </w:rPr>
              <w:fldChar w:fldCharType="begin"/>
            </w:r>
            <w:r>
              <w:rPr>
                <w:color w:val="auto"/>
                <w:u w:val="none"/>
                <w:lang w:val="en-US"/>
              </w:rPr>
              <w:instrText>PRIVATE {"MapObjectType":"Relationship","Id":"5uXY8aKhVECYZkA8PyPEBA==","Parent":"Me6pab1bukmEc3NgZuKpbQ==","PointTo":"HjERBr/Bj0uMYy4EOk19Mw=="}</w:instrText>
            </w:r>
            <w:r>
              <w:rPr>
                <w:color w:val="auto"/>
                <w:u w:val="none"/>
                <w:lang w:val="en-US"/>
              </w:rPr>
              <w:fldChar w:fldCharType="end"/>
            </w:r>
          </w:p>
        </w:tc>
      </w:tr>
      <w:tr>
        <w:tblPrEx>
          <w:tblInd w:w="0" w:type="dxa"/>
          <w:tblCellMar>
            <w:top w:w="20" w:type="dxa"/>
            <w:left w:w="108" w:type="dxa"/>
            <w:bottom w:w="30" w:type="dxa"/>
            <w:right w:w="108" w:type="dxa"/>
          </w:tblCellMar>
        </w:tblPrEx>
        <w:tc>
          <w:tcPr>
            <w:vAlign w:val="center"/>
          </w:tcPr>
          <w:p>
            <w:pPr>
              <w:pStyle w:val="MMTopicInfo"/>
            </w:pPr>
            <w:r>
              <w:t>Relationship</w:t>
            </w:r>
          </w:p>
        </w:tc>
        <w:tc>
          <w:tcPr>
            <w:vAlign w:val="center"/>
          </w:tcPr>
          <w:p>
            <w:pPr>
              <w:pStyle w:val="MMRelationship"/>
              <w:rPr>
                <w:color w:val="auto"/>
                <w:u w:val="none"/>
                <w:lang w:val="en-US"/>
              </w:rPr>
            </w:pPr>
            <w:r>
              <w:rPr>
                <w:lang w:val="en-US"/>
              </w:rPr>
              <w:t xml:space="preserve">begins at </w:t>
            </w:r>
            <w:hyperlink w:anchor="t32D3cS2IU+FV9jR9H40uA==" w:history="1">
              <w:r>
                <w:rPr>
                  <w:color w:val="0000FF"/>
                  <w:u w:val="single"/>
                  <w:lang w:val="en-US"/>
                </w:rPr>
                <w:t>dev &amp; technical</w:t>
              </w:r>
            </w:hyperlink>
            <w:r>
              <w:rPr>
                <w:color w:val="auto"/>
                <w:u w:val="none"/>
                <w:lang w:val="en-US"/>
              </w:rPr>
              <w:fldChar w:fldCharType="begin"/>
            </w:r>
            <w:r>
              <w:rPr>
                <w:color w:val="auto"/>
                <w:u w:val="none"/>
                <w:lang w:val="en-US"/>
              </w:rPr>
              <w:instrText>PRIVATE {"MapObjectType":"Relationship","Id":"V4F0LP2VUUyf5HZ8wY+Urw==","Parent":"t32D3cS2IU+FV9jR9H40uA==","PointTo":"Me6pab1bukmEc3NgZuKpbQ=="}</w:instrText>
            </w:r>
            <w:r>
              <w:rPr>
                <w:color w:val="auto"/>
                <w:u w:val="none"/>
                <w:lang w:val="en-US"/>
              </w:rPr>
              <w:fldChar w:fldCharType="end"/>
            </w:r>
          </w:p>
        </w:tc>
      </w:tr>
      <w:tr>
        <w:tblPrEx>
          <w:tblInd w:w="0" w:type="dxa"/>
          <w:tblCellMar>
            <w:top w:w="20" w:type="dxa"/>
            <w:left w:w="108" w:type="dxa"/>
            <w:bottom w:w="30" w:type="dxa"/>
            <w:right w:w="108" w:type="dxa"/>
          </w:tblCellMar>
        </w:tblPrEx>
        <w:tc>
          <w:tcPr>
            <w:vAlign w:val="center"/>
          </w:tcPr>
          <w:p>
            <w:pPr>
              <w:pStyle w:val="MMTopicInfo"/>
            </w:pPr>
            <w:r>
              <w:t>Relationship</w:t>
            </w:r>
          </w:p>
        </w:tc>
        <w:tc>
          <w:tcPr>
            <w:vAlign w:val="center"/>
          </w:tcPr>
          <w:p>
            <w:pPr>
              <w:pStyle w:val="MMRelationship"/>
              <w:rPr>
                <w:color w:val="auto"/>
                <w:u w:val="none"/>
                <w:lang w:val="en-US"/>
              </w:rPr>
            </w:pPr>
            <w:r>
              <w:rPr>
                <w:lang w:val="en-US"/>
              </w:rPr>
              <w:t xml:space="preserve">begins at </w:t>
            </w:r>
            <w:hyperlink w:anchor="vI6TjuHcUEa27VqhjiIvSg==" w:history="1">
              <w:r>
                <w:rPr>
                  <w:color w:val="0000FF"/>
                  <w:u w:val="single"/>
                  <w:lang w:val="en-US"/>
                </w:rPr>
                <w:t>Build</w:t>
              </w:r>
            </w:hyperlink>
            <w:r>
              <w:rPr>
                <w:color w:val="auto"/>
                <w:u w:val="none"/>
                <w:lang w:val="en-US"/>
              </w:rPr>
              <w:fldChar w:fldCharType="begin"/>
            </w:r>
            <w:r>
              <w:rPr>
                <w:color w:val="auto"/>
                <w:u w:val="none"/>
                <w:lang w:val="en-US"/>
              </w:rPr>
              <w:instrText>PRIVATE {"MapObjectType":"Relationship","Id":"zRhZYQ5JHkydfbjBSd3DVg==","Parent":"vI6TjuHcUEa27VqhjiIvSg==","PointTo":"Me6pab1bukmEc3NgZuKpbQ=="}</w:instrText>
            </w:r>
            <w:r>
              <w:rPr>
                <w:color w:val="auto"/>
                <w:u w:val="none"/>
                <w:lang w:val="en-US"/>
              </w:rPr>
              <w:fldChar w:fldCharType="end"/>
            </w:r>
            <w:r>
              <w:rPr>
                <w:color w:val="auto"/>
                <w:u w:val="none"/>
                <w:lang w:val="en-US"/>
              </w:rPr>
              <w:fldChar w:fldCharType="begin"/>
            </w:r>
            <w:r>
              <w:rPr>
                <w:color w:val="auto"/>
                <w:u w:val="none"/>
                <w:lang w:val="en-US"/>
              </w:rPr>
              <w:instrText>PRIVATE {"MapObjectType":"Topic","Id":"Me6pab1bukmEc3NgZuKpbQ==","Description":"TopicInfoEnd"}</w:instrText>
            </w:r>
            <w:r>
              <w:rPr>
                <w:color w:val="auto"/>
                <w:u w:val="none"/>
                <w:lang w:val="en-US"/>
              </w:rPr>
              <w:fldChar w:fldCharType="end"/>
            </w:r>
          </w:p>
        </w:tc>
      </w:tr>
    </w:tbl>
    <w:p>
      <w:pPr>
        <w:pStyle w:val="MMMapGraphic"/>
        <w:spacing w:before="240"/>
      </w:pPr>
      <w:r>
        <w:drawing>
          <wp:anchor simplePos="0" relativeHeight="251658240" behindDoc="0" locked="0" layoutInCell="1" allowOverlap="1">
            <wp:simplePos x="0" y="0"/>
            <wp:positionH relativeFrom="column">
              <wp:posOffset>0</wp:posOffset>
            </wp:positionH>
            <wp:positionV relativeFrom="paragraph">
              <wp:posOffset>152400</wp:posOffset>
            </wp:positionV>
            <wp:extent cx="5943600" cy="4991261"/>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5943600" cy="4991261"/>
                    </a:xfrm>
                    <a:prstGeom prst="rect">
                      <a:avLst/>
                    </a:prstGeom>
                  </pic:spPr>
                </pic:pic>
              </a:graphicData>
            </a:graphic>
          </wp:anchor>
        </w:drawing>
      </w:r>
    </w:p>
    <w:p>
      <w:pPr>
        <w:pStyle w:val="TOC1"/>
        <w:tabs>
          <w:tab w:val="left" w:pos="440"/>
          <w:tab w:val="right" w:leader="dot" w:pos="9350"/>
        </w:tabs>
        <w:rPr>
          <w:rFonts w:ascii="Calibri" w:hAnsi="Calibri"/>
          <w:noProof/>
          <w:sz w:val="22"/>
        </w:rPr>
      </w:pPr>
      <w:r>
        <w:fldChar w:fldCharType="begin"/>
      </w:r>
      <w:r>
        <w:instrText>TOC \z \t "MM Topic 1, 1, MM Topic 2, 2, MM Topic 3, 3, MM Topic 4, 4, MM Topic 5, 5, MM Topic 6, 5, MM Topic 7, 5, MM Topic 8, 5, MM Topic 9, 5, MM Floating, 1"</w:instrText>
      </w:r>
      <w:r>
        <w:fldChar w:fldCharType="separate"/>
      </w:r>
      <w:r>
        <w:t>1.</w:t>
      </w:r>
      <w:r>
        <w:rPr>
          <w:rFonts w:ascii="Calibri" w:hAnsi="Calibri"/>
          <w:noProof/>
          <w:sz w:val="22"/>
        </w:rPr>
        <w:tab/>
      </w:r>
      <w:r>
        <w:t>a.i. part</w:t>
      </w:r>
      <w:r>
        <w:tab/>
      </w:r>
      <w:r>
        <w:fldChar w:fldCharType="begin"/>
      </w:r>
      <w:r>
        <w:instrText xml:space="preserve"> PAGEREF _Toc256000000 \h </w:instrText>
      </w:r>
      <w:r>
        <w:fldChar w:fldCharType="separate"/>
      </w:r>
      <w:r>
        <w:t>5</w:t>
      </w:r>
      <w:r>
        <w:fldChar w:fldCharType="end"/>
      </w:r>
    </w:p>
    <w:p>
      <w:pPr>
        <w:pStyle w:val="TOC2"/>
        <w:tabs>
          <w:tab w:val="left" w:pos="880"/>
          <w:tab w:val="right" w:leader="dot" w:pos="9350"/>
        </w:tabs>
        <w:rPr>
          <w:rFonts w:ascii="Calibri" w:hAnsi="Calibri"/>
          <w:noProof/>
          <w:sz w:val="22"/>
        </w:rPr>
      </w:pPr>
      <w:r>
        <w:t>1.1.</w:t>
      </w:r>
      <w:r>
        <w:rPr>
          <w:rFonts w:ascii="Calibri" w:hAnsi="Calibri"/>
          <w:noProof/>
          <w:sz w:val="22"/>
        </w:rPr>
        <w:tab/>
      </w:r>
      <w:r>
        <w:rPr>
          <w:b/>
        </w:rPr>
        <w:t>unofficial &amp; unsorted ideas</w:t>
      </w:r>
      <w:r>
        <w:tab/>
      </w:r>
      <w:r>
        <w:fldChar w:fldCharType="begin"/>
      </w:r>
      <w:r>
        <w:instrText xml:space="preserve"> PAGEREF _Toc256000001 \h </w:instrText>
      </w:r>
      <w:r>
        <w:fldChar w:fldCharType="separate"/>
      </w:r>
      <w:r>
        <w:t>5</w:t>
      </w:r>
      <w:r>
        <w:fldChar w:fldCharType="end"/>
      </w:r>
    </w:p>
    <w:p>
      <w:pPr>
        <w:pStyle w:val="TOC3"/>
        <w:tabs>
          <w:tab w:val="left" w:pos="1320"/>
          <w:tab w:val="right" w:leader="dot" w:pos="9350"/>
        </w:tabs>
        <w:rPr>
          <w:rFonts w:ascii="Calibri" w:hAnsi="Calibri"/>
          <w:noProof/>
          <w:sz w:val="22"/>
        </w:rPr>
      </w:pPr>
      <w:r>
        <w:t>1.1.1.</w:t>
      </w:r>
      <w:r>
        <w:rPr>
          <w:rFonts w:ascii="Calibri" w:hAnsi="Calibri"/>
          <w:noProof/>
          <w:sz w:val="22"/>
        </w:rPr>
        <w:tab/>
      </w:r>
      <w:r>
        <w:t>**Decision Making:** Analyzes data to make informed decisions on content strategies and resource allocation.</w:t>
      </w:r>
      <w:r>
        <w:tab/>
      </w:r>
      <w:r>
        <w:fldChar w:fldCharType="begin"/>
      </w:r>
      <w:r>
        <w:instrText xml:space="preserve"> PAGEREF _Toc256000002 \h </w:instrText>
      </w:r>
      <w:r>
        <w:fldChar w:fldCharType="separate"/>
      </w:r>
      <w:r>
        <w:t>5</w:t>
      </w:r>
      <w:r>
        <w:fldChar w:fldCharType="end"/>
      </w:r>
    </w:p>
    <w:p>
      <w:pPr>
        <w:pStyle w:val="TOC3"/>
        <w:tabs>
          <w:tab w:val="left" w:pos="1320"/>
          <w:tab w:val="right" w:leader="dot" w:pos="9350"/>
        </w:tabs>
        <w:rPr>
          <w:rFonts w:ascii="Calibri" w:hAnsi="Calibri"/>
          <w:noProof/>
          <w:sz w:val="22"/>
        </w:rPr>
      </w:pPr>
      <w:r>
        <w:t>1.1.2.</w:t>
      </w:r>
      <w:r>
        <w:rPr>
          <w:rFonts w:ascii="Calibri" w:hAnsi="Calibri"/>
          <w:noProof/>
          <w:sz w:val="22"/>
        </w:rPr>
        <w:tab/>
      </w:r>
      <w:r>
        <w:t>**Quality Control:** Reviews outputs for quality and alignment with goals.</w:t>
      </w:r>
      <w:r>
        <w:tab/>
      </w:r>
      <w:r>
        <w:fldChar w:fldCharType="begin"/>
      </w:r>
      <w:r>
        <w:instrText xml:space="preserve"> PAGEREF _Toc256000003 \h </w:instrText>
      </w:r>
      <w:r>
        <w:fldChar w:fldCharType="separate"/>
      </w:r>
      <w:r>
        <w:t>5</w:t>
      </w:r>
      <w:r>
        <w:fldChar w:fldCharType="end"/>
      </w:r>
    </w:p>
    <w:p>
      <w:pPr>
        <w:pStyle w:val="TOC3"/>
        <w:tabs>
          <w:tab w:val="left" w:pos="1320"/>
          <w:tab w:val="right" w:leader="dot" w:pos="9350"/>
        </w:tabs>
        <w:rPr>
          <w:rFonts w:ascii="Calibri" w:hAnsi="Calibri"/>
          <w:noProof/>
          <w:sz w:val="22"/>
        </w:rPr>
      </w:pPr>
      <w:r>
        <w:t>1.1.3.</w:t>
      </w:r>
      <w:r>
        <w:rPr>
          <w:rFonts w:ascii="Calibri" w:hAnsi="Calibri"/>
          <w:noProof/>
          <w:sz w:val="22"/>
        </w:rPr>
        <w:tab/>
      </w:r>
      <w:r>
        <w:t>**Integration Management:** Manages the integration of tools, APIs, and services.</w:t>
      </w:r>
      <w:r>
        <w:tab/>
      </w:r>
      <w:r>
        <w:fldChar w:fldCharType="begin"/>
      </w:r>
      <w:r>
        <w:instrText xml:space="preserve"> PAGEREF _Toc256000004 \h </w:instrText>
      </w:r>
      <w:r>
        <w:fldChar w:fldCharType="separate"/>
      </w:r>
      <w:r>
        <w:t>5</w:t>
      </w:r>
      <w:r>
        <w:fldChar w:fldCharType="end"/>
      </w:r>
    </w:p>
    <w:p>
      <w:pPr>
        <w:pStyle w:val="TOC3"/>
        <w:tabs>
          <w:tab w:val="left" w:pos="1320"/>
          <w:tab w:val="right" w:leader="dot" w:pos="9350"/>
        </w:tabs>
        <w:rPr>
          <w:rFonts w:ascii="Calibri" w:hAnsi="Calibri"/>
          <w:noProof/>
          <w:sz w:val="22"/>
        </w:rPr>
      </w:pPr>
      <w:r>
        <w:t>1.1.4.</w:t>
      </w:r>
      <w:r>
        <w:rPr>
          <w:rFonts w:ascii="Calibri" w:hAnsi="Calibri"/>
          <w:noProof/>
          <w:sz w:val="22"/>
        </w:rPr>
        <w:tab/>
      </w:r>
      <w:r>
        <w:t>- Audience analysis using AI algorithms. - Content ideation with NLP and topic modeling. - SEO integration at all content creation stages. - Performance analysis with AI-driven insights. - Content personalization for audience segments. - Trend analysis through AI-powered tools.</w:t>
      </w:r>
      <w:r>
        <w:tab/>
      </w:r>
      <w:r>
        <w:fldChar w:fldCharType="begin"/>
      </w:r>
      <w:r>
        <w:instrText xml:space="preserve"> PAGEREF _Toc256000005 \h </w:instrText>
      </w:r>
      <w:r>
        <w:fldChar w:fldCharType="separate"/>
      </w:r>
      <w:r>
        <w:t>5</w:t>
      </w:r>
      <w:r>
        <w:fldChar w:fldCharType="end"/>
      </w:r>
    </w:p>
    <w:p>
      <w:pPr>
        <w:pStyle w:val="TOC3"/>
        <w:tabs>
          <w:tab w:val="left" w:pos="1320"/>
          <w:tab w:val="right" w:leader="dot" w:pos="9350"/>
        </w:tabs>
        <w:rPr>
          <w:rFonts w:ascii="Calibri" w:hAnsi="Calibri"/>
          <w:noProof/>
          <w:sz w:val="22"/>
        </w:rPr>
      </w:pPr>
      <w:r>
        <w:t>1.1.5.</w:t>
      </w:r>
      <w:r>
        <w:rPr>
          <w:rFonts w:ascii="Calibri" w:hAnsi="Calibri"/>
          <w:noProof/>
          <w:sz w:val="22"/>
        </w:rPr>
        <w:tab/>
      </w:r>
      <w:r>
        <w:t>- SEO optimization with keyword integration. - Content performance analysis. - Content planning and scheduling automation.</w:t>
      </w:r>
      <w:r>
        <w:tab/>
      </w:r>
      <w:r>
        <w:fldChar w:fldCharType="begin"/>
      </w:r>
      <w:r>
        <w:instrText xml:space="preserve"> PAGEREF _Toc256000006 \h </w:instrText>
      </w:r>
      <w:r>
        <w:fldChar w:fldCharType="separate"/>
      </w:r>
      <w:r>
        <w:t>5</w:t>
      </w:r>
      <w:r>
        <w:fldChar w:fldCharType="end"/>
      </w:r>
    </w:p>
    <w:p>
      <w:pPr>
        <w:pStyle w:val="TOC3"/>
        <w:tabs>
          <w:tab w:val="left" w:pos="1320"/>
          <w:tab w:val="right" w:leader="dot" w:pos="9350"/>
        </w:tabs>
        <w:rPr>
          <w:rFonts w:ascii="Calibri" w:hAnsi="Calibri"/>
          <w:noProof/>
          <w:sz w:val="22"/>
        </w:rPr>
      </w:pPr>
      <w:r>
        <w:t>1.1.6.</w:t>
      </w:r>
      <w:r>
        <w:rPr>
          <w:rFonts w:ascii="Calibri" w:hAnsi="Calibri"/>
          <w:noProof/>
          <w:sz w:val="22"/>
        </w:rPr>
        <w:tab/>
      </w:r>
      <w:r>
        <w:t>- Grammar and style checking using AI tools. - Plagiarism detection. - Collaborative content management. - Research assistance with AI.</w:t>
      </w:r>
      <w:r>
        <w:tab/>
      </w:r>
      <w:r>
        <w:fldChar w:fldCharType="begin"/>
      </w:r>
      <w:r>
        <w:instrText xml:space="preserve"> PAGEREF _Toc256000007 \h </w:instrText>
      </w:r>
      <w:r>
        <w:fldChar w:fldCharType="separate"/>
      </w:r>
      <w:r>
        <w:t>5</w:t>
      </w:r>
      <w:r>
        <w:fldChar w:fldCharType="end"/>
      </w:r>
    </w:p>
    <w:p>
      <w:pPr>
        <w:pStyle w:val="TOC3"/>
        <w:tabs>
          <w:tab w:val="left" w:pos="1320"/>
          <w:tab w:val="right" w:leader="dot" w:pos="9350"/>
        </w:tabs>
        <w:rPr>
          <w:rFonts w:ascii="Calibri" w:hAnsi="Calibri"/>
          <w:noProof/>
          <w:sz w:val="22"/>
        </w:rPr>
      </w:pPr>
      <w:r>
        <w:t>1.1.7.</w:t>
      </w:r>
      <w:r>
        <w:rPr>
          <w:rFonts w:ascii="Calibri" w:hAnsi="Calibri"/>
          <w:noProof/>
          <w:sz w:val="22"/>
        </w:rPr>
        <w:tab/>
      </w:r>
      <w:r>
        <w:t>- Data collection from multiple sources. - Data cleaning and preprocessing. - Exploratory data analysis (EDA). - Predictive analytics with machine learning. - Performance monitoring of KPIs. - A/B testing analysis. - Reporting and visualization. - Data-driven recommendations.</w:t>
      </w:r>
      <w:r>
        <w:tab/>
      </w:r>
      <w:r>
        <w:fldChar w:fldCharType="begin"/>
      </w:r>
      <w:r>
        <w:instrText xml:space="preserve"> PAGEREF _Toc256000008 \h </w:instrText>
      </w:r>
      <w:r>
        <w:fldChar w:fldCharType="separate"/>
      </w:r>
      <w:r>
        <w:t>5</w:t>
      </w:r>
      <w:r>
        <w:fldChar w:fldCharType="end"/>
      </w:r>
    </w:p>
    <w:p>
      <w:pPr>
        <w:pStyle w:val="TOC3"/>
        <w:tabs>
          <w:tab w:val="left" w:pos="1320"/>
          <w:tab w:val="right" w:leader="dot" w:pos="9350"/>
        </w:tabs>
        <w:rPr>
          <w:rFonts w:ascii="Calibri" w:hAnsi="Calibri"/>
          <w:noProof/>
          <w:sz w:val="22"/>
        </w:rPr>
      </w:pPr>
      <w:r>
        <w:t>1.1.8.</w:t>
      </w:r>
      <w:r>
        <w:rPr>
          <w:rFonts w:ascii="Calibri" w:hAnsi="Calibri"/>
          <w:noProof/>
          <w:sz w:val="22"/>
        </w:rPr>
        <w:tab/>
      </w:r>
      <w:r>
        <w:t>- Keyword research and analysis. - Competitive analysis using AI. - On-page and technical SEO optimization. - Backlink strategy development. - Analytics and reporting with AI insights. - Local SEO optimization.</w:t>
      </w:r>
      <w:r>
        <w:tab/>
      </w:r>
      <w:r>
        <w:fldChar w:fldCharType="begin"/>
      </w:r>
      <w:r>
        <w:instrText xml:space="preserve"> PAGEREF _Toc256000009 \h </w:instrText>
      </w:r>
      <w:r>
        <w:fldChar w:fldCharType="separate"/>
      </w:r>
      <w:r>
        <w:t>5</w:t>
      </w:r>
      <w:r>
        <w:fldChar w:fldCharType="end"/>
      </w:r>
    </w:p>
    <w:p>
      <w:pPr>
        <w:pStyle w:val="TOC3"/>
        <w:tabs>
          <w:tab w:val="left" w:pos="1320"/>
          <w:tab w:val="right" w:leader="dot" w:pos="9350"/>
        </w:tabs>
        <w:rPr>
          <w:rFonts w:ascii="Calibri" w:hAnsi="Calibri"/>
          <w:noProof/>
          <w:sz w:val="22"/>
        </w:rPr>
      </w:pPr>
      <w:r>
        <w:t>1.1.9.</w:t>
      </w:r>
      <w:r>
        <w:rPr>
          <w:rFonts w:ascii="Calibri" w:hAnsi="Calibri"/>
          <w:noProof/>
          <w:sz w:val="22"/>
        </w:rPr>
        <w:tab/>
      </w:r>
      <w:r>
        <w:t>- Strategy development with AI insights. - Content planning and automated scheduling. - Engagement and community management. - Performance analytics and reporting. - Ad campaign management with AI optimization. - Trend analysis and real-time monitoring. - Content personalization.</w:t>
      </w:r>
      <w:r>
        <w:tab/>
      </w:r>
      <w:r>
        <w:fldChar w:fldCharType="begin"/>
      </w:r>
      <w:r>
        <w:instrText xml:space="preserve"> PAGEREF _Toc256000010 \h </w:instrText>
      </w:r>
      <w:r>
        <w:fldChar w:fldCharType="separate"/>
      </w:r>
      <w:r>
        <w:t>5</w:t>
      </w:r>
      <w:r>
        <w:fldChar w:fldCharType="end"/>
      </w:r>
    </w:p>
    <w:p>
      <w:pPr>
        <w:pStyle w:val="TOC2"/>
        <w:tabs>
          <w:tab w:val="left" w:pos="880"/>
          <w:tab w:val="right" w:leader="dot" w:pos="9350"/>
        </w:tabs>
        <w:rPr>
          <w:rFonts w:ascii="Calibri" w:hAnsi="Calibri"/>
          <w:noProof/>
          <w:sz w:val="22"/>
        </w:rPr>
      </w:pPr>
      <w:r>
        <w:t>1.2.</w:t>
      </w:r>
      <w:r>
        <w:rPr>
          <w:rFonts w:ascii="Calibri" w:hAnsi="Calibri"/>
          <w:noProof/>
          <w:sz w:val="22"/>
        </w:rPr>
        <w:tab/>
      </w:r>
      <w:r>
        <w:rPr>
          <w:b/>
        </w:rPr>
        <w:t>core &amp; most-have functions</w:t>
      </w:r>
      <w:r>
        <w:tab/>
      </w:r>
      <w:r>
        <w:fldChar w:fldCharType="begin"/>
      </w:r>
      <w:r>
        <w:instrText xml:space="preserve"> PAGEREF _Toc256000011 \h </w:instrText>
      </w:r>
      <w:r>
        <w:fldChar w:fldCharType="separate"/>
      </w:r>
      <w:r>
        <w:t>6</w:t>
      </w:r>
      <w:r>
        <w:fldChar w:fldCharType="end"/>
      </w:r>
    </w:p>
    <w:p>
      <w:pPr>
        <w:pStyle w:val="TOC3"/>
        <w:tabs>
          <w:tab w:val="left" w:pos="1320"/>
          <w:tab w:val="right" w:leader="dot" w:pos="9350"/>
        </w:tabs>
        <w:rPr>
          <w:rFonts w:ascii="Calibri" w:hAnsi="Calibri"/>
          <w:noProof/>
          <w:sz w:val="22"/>
        </w:rPr>
      </w:pPr>
      <w:r>
        <w:t>1.2.1.</w:t>
      </w:r>
      <w:r>
        <w:rPr>
          <w:rFonts w:ascii="Calibri" w:hAnsi="Calibri"/>
          <w:noProof/>
          <w:sz w:val="22"/>
        </w:rPr>
        <w:tab/>
      </w:r>
      <w:r>
        <w:rPr>
          <w:b/>
        </w:rPr>
        <w:t>Pre-stages</w:t>
      </w:r>
      <w:r>
        <w:tab/>
      </w:r>
      <w:r>
        <w:fldChar w:fldCharType="begin"/>
      </w:r>
      <w:r>
        <w:instrText xml:space="preserve"> PAGEREF _Toc256000012 \h </w:instrText>
      </w:r>
      <w:r>
        <w:fldChar w:fldCharType="separate"/>
      </w:r>
      <w:r>
        <w:t>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rPr>
        <w:t>working examples to learn of</w:t>
      </w:r>
      <w:r>
        <w:tab/>
      </w:r>
      <w:r>
        <w:fldChar w:fldCharType="begin"/>
      </w:r>
      <w:r>
        <w:instrText xml:space="preserve"> PAGEREF _Toc256000013 \h </w:instrText>
      </w:r>
      <w:r>
        <w:fldChar w:fldCharType="separate"/>
      </w:r>
      <w:r>
        <w:t>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aesthetic that prove to</w:t>
      </w:r>
      <w:r>
        <w:tab/>
      </w:r>
      <w:r>
        <w:fldChar w:fldCharType="begin"/>
      </w:r>
      <w:r>
        <w:instrText xml:space="preserve"> PAGEREF _Toc256000014 \h </w:instrText>
      </w:r>
      <w:r>
        <w:fldChar w:fldCharType="separate"/>
      </w:r>
      <w:r>
        <w:t>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clickbait methods</w:t>
      </w:r>
      <w:r>
        <w:tab/>
      </w:r>
      <w:r>
        <w:fldChar w:fldCharType="begin"/>
      </w:r>
      <w:r>
        <w:instrText xml:space="preserve"> PAGEREF _Toc256000015 \h </w:instrText>
      </w:r>
      <w:r>
        <w:fldChar w:fldCharType="separate"/>
      </w:r>
      <w:r>
        <w:t>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rPr>
        <w:t>Decision making on accounts creation process [type, subject, focus, etc.]</w:t>
      </w:r>
      <w:r>
        <w:tab/>
      </w:r>
      <w:r>
        <w:fldChar w:fldCharType="begin"/>
      </w:r>
      <w:r>
        <w:instrText xml:space="preserve"> PAGEREF _Toc256000016 \h </w:instrText>
      </w:r>
      <w:r>
        <w:fldChar w:fldCharType="separate"/>
      </w:r>
      <w:r>
        <w:t>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clickbait</w:t>
      </w:r>
      <w:r>
        <w:tab/>
      </w:r>
      <w:r>
        <w:fldChar w:fldCharType="begin"/>
      </w:r>
      <w:r>
        <w:instrText xml:space="preserve"> PAGEREF _Toc256000017 \h </w:instrText>
      </w:r>
      <w:r>
        <w:fldChar w:fldCharType="separate"/>
      </w:r>
      <w:r>
        <w:t>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attractive and subliminally inviting</w:t>
      </w:r>
      <w:r>
        <w:tab/>
      </w:r>
      <w:r>
        <w:fldChar w:fldCharType="begin"/>
      </w:r>
      <w:r>
        <w:instrText xml:space="preserve"> PAGEREF _Toc256000018 \h </w:instrText>
      </w:r>
      <w:r>
        <w:fldChar w:fldCharType="separate"/>
      </w:r>
      <w:r>
        <w:t>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all decisions = profit boosters</w:t>
      </w:r>
      <w:r>
        <w:tab/>
      </w:r>
      <w:r>
        <w:fldChar w:fldCharType="begin"/>
      </w:r>
      <w:r>
        <w:instrText xml:space="preserve"> PAGEREF _Toc256000019 \h </w:instrText>
      </w:r>
      <w:r>
        <w:fldChar w:fldCharType="separate"/>
      </w:r>
      <w:r>
        <w:t>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rPr>
        <w:t>Decision making on account aesthetic and information.</w:t>
      </w:r>
      <w:r>
        <w:tab/>
      </w:r>
      <w:r>
        <w:fldChar w:fldCharType="begin"/>
      </w:r>
      <w:r>
        <w:instrText xml:space="preserve"> PAGEREF _Toc256000020 \h </w:instrText>
      </w:r>
      <w:r>
        <w:fldChar w:fldCharType="separate"/>
      </w:r>
      <w:r>
        <w:t>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names choosing</w:t>
      </w:r>
      <w:r>
        <w:tab/>
      </w:r>
      <w:r>
        <w:fldChar w:fldCharType="begin"/>
      </w:r>
      <w:r>
        <w:instrText xml:space="preserve"> PAGEREF _Toc256000021 \h </w:instrText>
      </w:r>
      <w:r>
        <w:fldChar w:fldCharType="separate"/>
      </w:r>
      <w:r>
        <w:t>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accounts informations decisions</w:t>
      </w:r>
      <w:r>
        <w:tab/>
      </w:r>
      <w:r>
        <w:fldChar w:fldCharType="begin"/>
      </w:r>
      <w:r>
        <w:instrText xml:space="preserve"> PAGEREF _Toc256000022 \h </w:instrText>
      </w:r>
      <w:r>
        <w:fldChar w:fldCharType="separate"/>
      </w:r>
      <w:r>
        <w:t>6</w:t>
      </w:r>
      <w:r>
        <w:fldChar w:fldCharType="end"/>
      </w:r>
    </w:p>
    <w:p>
      <w:pPr>
        <w:pStyle w:val="TOC3"/>
        <w:tabs>
          <w:tab w:val="left" w:pos="1320"/>
          <w:tab w:val="right" w:leader="dot" w:pos="9350"/>
        </w:tabs>
        <w:rPr>
          <w:rFonts w:ascii="Calibri" w:hAnsi="Calibri"/>
          <w:noProof/>
          <w:sz w:val="22"/>
        </w:rPr>
      </w:pPr>
      <w:r>
        <w:t>1.2.2.</w:t>
      </w:r>
      <w:r>
        <w:rPr>
          <w:rFonts w:ascii="Calibri" w:hAnsi="Calibri"/>
          <w:noProof/>
          <w:sz w:val="22"/>
        </w:rPr>
        <w:tab/>
      </w:r>
      <w:r>
        <w:rPr>
          <w:b/>
        </w:rPr>
        <w:t>Media creation's guidance</w:t>
      </w:r>
      <w:r>
        <w:tab/>
      </w:r>
      <w:r>
        <w:fldChar w:fldCharType="begin"/>
      </w:r>
      <w:r>
        <w:instrText xml:space="preserve"> PAGEREF _Toc256000023 \h </w:instrText>
      </w:r>
      <w:r>
        <w:fldChar w:fldCharType="separate"/>
      </w:r>
      <w:r>
        <w:t>6</w:t>
      </w:r>
      <w:r>
        <w:fldChar w:fldCharType="end"/>
      </w:r>
    </w:p>
    <w:p>
      <w:pPr>
        <w:pStyle w:val="TOC1"/>
        <w:tabs>
          <w:tab w:val="left" w:pos="480"/>
          <w:tab w:val="right" w:leader="dot" w:pos="9350"/>
        </w:tabs>
        <w:rPr>
          <w:rFonts w:ascii="Calibri" w:hAnsi="Calibri"/>
          <w:noProof/>
          <w:sz w:val="22"/>
        </w:rPr>
      </w:pPr>
      <w:r>
        <w:t>2.</w:t>
      </w:r>
      <w:r>
        <w:rPr>
          <w:rFonts w:ascii="Calibri" w:hAnsi="Calibri"/>
          <w:noProof/>
          <w:sz w:val="22"/>
        </w:rPr>
        <w:tab/>
      </w:r>
      <w:r>
        <w:t>user part</w:t>
      </w:r>
      <w:r>
        <w:tab/>
      </w:r>
      <w:r>
        <w:fldChar w:fldCharType="begin"/>
      </w:r>
      <w:r>
        <w:instrText xml:space="preserve"> PAGEREF _Toc256000024 \h </w:instrText>
      </w:r>
      <w:r>
        <w:fldChar w:fldCharType="separate"/>
      </w:r>
      <w:r>
        <w:t>6</w:t>
      </w:r>
      <w:r>
        <w:fldChar w:fldCharType="end"/>
      </w:r>
    </w:p>
    <w:p>
      <w:pPr>
        <w:pStyle w:val="TOC2"/>
        <w:tabs>
          <w:tab w:val="left" w:pos="960"/>
          <w:tab w:val="right" w:leader="dot" w:pos="9350"/>
        </w:tabs>
        <w:rPr>
          <w:rFonts w:ascii="Calibri" w:hAnsi="Calibri"/>
          <w:noProof/>
          <w:sz w:val="22"/>
        </w:rPr>
      </w:pPr>
      <w:r>
        <w:t>2.1.</w:t>
      </w:r>
      <w:r>
        <w:rPr>
          <w:rFonts w:ascii="Calibri" w:hAnsi="Calibri"/>
          <w:noProof/>
          <w:sz w:val="22"/>
        </w:rPr>
        <w:tab/>
      </w:r>
      <w:r>
        <w:rPr>
          <w:b/>
        </w:rPr>
        <w:t>media</w:t>
      </w:r>
      <w:r>
        <w:tab/>
      </w:r>
      <w:r>
        <w:fldChar w:fldCharType="begin"/>
      </w:r>
      <w:r>
        <w:instrText xml:space="preserve"> PAGEREF _Toc256000025 \h </w:instrText>
      </w:r>
      <w:r>
        <w:fldChar w:fldCharType="separate"/>
      </w:r>
      <w:r>
        <w:t>6</w:t>
      </w:r>
      <w:r>
        <w:fldChar w:fldCharType="end"/>
      </w:r>
    </w:p>
    <w:p>
      <w:pPr>
        <w:pStyle w:val="TOC3"/>
        <w:tabs>
          <w:tab w:val="left" w:pos="1320"/>
          <w:tab w:val="right" w:leader="dot" w:pos="9350"/>
        </w:tabs>
        <w:rPr>
          <w:rFonts w:ascii="Calibri" w:hAnsi="Calibri"/>
          <w:noProof/>
          <w:sz w:val="22"/>
        </w:rPr>
      </w:pPr>
      <w:r>
        <w:t>2.1.1.</w:t>
      </w:r>
      <w:r>
        <w:rPr>
          <w:rFonts w:ascii="Calibri" w:hAnsi="Calibri"/>
          <w:noProof/>
          <w:sz w:val="22"/>
        </w:rPr>
        <w:tab/>
      </w:r>
      <w:r>
        <w:t>media folder</w:t>
      </w:r>
      <w:r>
        <w:tab/>
      </w:r>
      <w:r>
        <w:fldChar w:fldCharType="begin"/>
      </w:r>
      <w:r>
        <w:instrText xml:space="preserve"> PAGEREF _Toc256000026 \h </w:instrText>
      </w:r>
      <w:r>
        <w:fldChar w:fldCharType="separate"/>
      </w:r>
      <w:r>
        <w:t>6</w:t>
      </w:r>
      <w:r>
        <w:fldChar w:fldCharType="end"/>
      </w:r>
    </w:p>
    <w:p>
      <w:pPr>
        <w:pStyle w:val="TOC2"/>
        <w:tabs>
          <w:tab w:val="left" w:pos="960"/>
          <w:tab w:val="right" w:leader="dot" w:pos="9350"/>
        </w:tabs>
        <w:rPr>
          <w:rFonts w:ascii="Calibri" w:hAnsi="Calibri"/>
          <w:noProof/>
          <w:sz w:val="22"/>
        </w:rPr>
      </w:pPr>
      <w:r>
        <w:t>2.2.</w:t>
      </w:r>
      <w:r>
        <w:rPr>
          <w:rFonts w:ascii="Calibri" w:hAnsi="Calibri"/>
          <w:noProof/>
          <w:sz w:val="22"/>
        </w:rPr>
        <w:tab/>
      </w:r>
      <w:r>
        <w:rPr>
          <w:b/>
        </w:rPr>
        <w:t>core &amp; most-have functions</w:t>
      </w:r>
      <w:r>
        <w:tab/>
      </w:r>
      <w:r>
        <w:fldChar w:fldCharType="begin"/>
      </w:r>
      <w:r>
        <w:instrText xml:space="preserve"> PAGEREF _Toc256000027 \h </w:instrText>
      </w:r>
      <w:r>
        <w:fldChar w:fldCharType="separate"/>
      </w:r>
      <w:r>
        <w:t>7</w:t>
      </w:r>
      <w:r>
        <w:fldChar w:fldCharType="end"/>
      </w:r>
    </w:p>
    <w:p>
      <w:pPr>
        <w:pStyle w:val="TOC3"/>
        <w:tabs>
          <w:tab w:val="left" w:pos="1320"/>
          <w:tab w:val="right" w:leader="dot" w:pos="9350"/>
        </w:tabs>
        <w:rPr>
          <w:rFonts w:ascii="Calibri" w:hAnsi="Calibri"/>
          <w:noProof/>
          <w:sz w:val="22"/>
        </w:rPr>
      </w:pPr>
      <w:r>
        <w:t>2.2.1.</w:t>
      </w:r>
      <w:r>
        <w:rPr>
          <w:rFonts w:ascii="Calibri" w:hAnsi="Calibri"/>
          <w:noProof/>
          <w:sz w:val="22"/>
        </w:rPr>
        <w:tab/>
      </w:r>
      <w:r>
        <w:t>images creation</w:t>
      </w:r>
      <w:r>
        <w:tab/>
      </w:r>
      <w:r>
        <w:fldChar w:fldCharType="begin"/>
      </w:r>
      <w:r>
        <w:instrText xml:space="preserve"> PAGEREF _Toc256000028 \h </w:instrText>
      </w:r>
      <w:r>
        <w:fldChar w:fldCharType="separate"/>
      </w:r>
      <w:r>
        <w:t>7</w:t>
      </w:r>
      <w:r>
        <w:fldChar w:fldCharType="end"/>
      </w:r>
    </w:p>
    <w:p>
      <w:pPr>
        <w:pStyle w:val="TOC3"/>
        <w:tabs>
          <w:tab w:val="left" w:pos="1320"/>
          <w:tab w:val="right" w:leader="dot" w:pos="9350"/>
        </w:tabs>
        <w:rPr>
          <w:rFonts w:ascii="Calibri" w:hAnsi="Calibri"/>
          <w:noProof/>
          <w:sz w:val="22"/>
        </w:rPr>
      </w:pPr>
      <w:r>
        <w:t>2.2.2.</w:t>
      </w:r>
      <w:r>
        <w:rPr>
          <w:rFonts w:ascii="Calibri" w:hAnsi="Calibri"/>
          <w:noProof/>
          <w:sz w:val="22"/>
        </w:rPr>
        <w:tab/>
      </w:r>
      <w:r>
        <w:t>videos creation</w:t>
      </w:r>
      <w:r>
        <w:tab/>
      </w:r>
      <w:r>
        <w:fldChar w:fldCharType="begin"/>
      </w:r>
      <w:r>
        <w:instrText xml:space="preserve"> PAGEREF _Toc256000029 \h </w:instrText>
      </w:r>
      <w:r>
        <w:fldChar w:fldCharType="separate"/>
      </w:r>
      <w:r>
        <w:t>7</w:t>
      </w:r>
      <w:r>
        <w:fldChar w:fldCharType="end"/>
      </w:r>
    </w:p>
    <w:p>
      <w:pPr>
        <w:pStyle w:val="TOC3"/>
        <w:tabs>
          <w:tab w:val="left" w:pos="1320"/>
          <w:tab w:val="right" w:leader="dot" w:pos="9350"/>
        </w:tabs>
        <w:rPr>
          <w:rFonts w:ascii="Calibri" w:hAnsi="Calibri"/>
          <w:noProof/>
          <w:sz w:val="22"/>
        </w:rPr>
      </w:pPr>
      <w:r>
        <w:t>2.2.3.</w:t>
      </w:r>
      <w:r>
        <w:rPr>
          <w:rFonts w:ascii="Calibri" w:hAnsi="Calibri"/>
          <w:noProof/>
          <w:sz w:val="22"/>
        </w:rPr>
        <w:tab/>
      </w:r>
      <w:r>
        <w:t>music creation</w:t>
      </w:r>
      <w:r>
        <w:tab/>
      </w:r>
      <w:r>
        <w:fldChar w:fldCharType="begin"/>
      </w:r>
      <w:r>
        <w:instrText xml:space="preserve"> PAGEREF _Toc256000030 \h </w:instrText>
      </w:r>
      <w:r>
        <w:fldChar w:fldCharType="separate"/>
      </w:r>
      <w:r>
        <w:t>7</w:t>
      </w:r>
      <w:r>
        <w:fldChar w:fldCharType="end"/>
      </w:r>
    </w:p>
    <w:p>
      <w:pPr>
        <w:pStyle w:val="TOC3"/>
        <w:tabs>
          <w:tab w:val="left" w:pos="1320"/>
          <w:tab w:val="right" w:leader="dot" w:pos="9350"/>
        </w:tabs>
        <w:rPr>
          <w:rFonts w:ascii="Calibri" w:hAnsi="Calibri"/>
          <w:noProof/>
          <w:sz w:val="22"/>
        </w:rPr>
      </w:pPr>
      <w:r>
        <w:t>2.2.4.</w:t>
      </w:r>
      <w:r>
        <w:rPr>
          <w:rFonts w:ascii="Calibri" w:hAnsi="Calibri"/>
          <w:noProof/>
          <w:sz w:val="22"/>
        </w:rPr>
        <w:tab/>
      </w:r>
      <w:r>
        <w:t>video editing</w:t>
      </w:r>
      <w:r>
        <w:tab/>
      </w:r>
      <w:r>
        <w:fldChar w:fldCharType="begin"/>
      </w:r>
      <w:r>
        <w:instrText xml:space="preserve"> PAGEREF _Toc256000031 \h </w:instrText>
      </w:r>
      <w:r>
        <w:fldChar w:fldCharType="separate"/>
      </w:r>
      <w:r>
        <w:t>7</w:t>
      </w:r>
      <w:r>
        <w:fldChar w:fldCharType="end"/>
      </w:r>
    </w:p>
    <w:p>
      <w:pPr>
        <w:pStyle w:val="TOC3"/>
        <w:tabs>
          <w:tab w:val="left" w:pos="1320"/>
          <w:tab w:val="right" w:leader="dot" w:pos="9350"/>
        </w:tabs>
        <w:rPr>
          <w:rFonts w:ascii="Calibri" w:hAnsi="Calibri"/>
          <w:noProof/>
          <w:sz w:val="22"/>
        </w:rPr>
      </w:pPr>
      <w:r>
        <w:t>2.2.5.</w:t>
      </w:r>
      <w:r>
        <w:rPr>
          <w:rFonts w:ascii="Calibri" w:hAnsi="Calibri"/>
          <w:noProof/>
          <w:sz w:val="22"/>
        </w:rPr>
        <w:tab/>
      </w:r>
      <w:r>
        <w:t>images editing</w:t>
      </w:r>
      <w:r>
        <w:tab/>
      </w:r>
      <w:r>
        <w:fldChar w:fldCharType="begin"/>
      </w:r>
      <w:r>
        <w:instrText xml:space="preserve"> PAGEREF _Toc256000032 \h </w:instrText>
      </w:r>
      <w:r>
        <w:fldChar w:fldCharType="separate"/>
      </w:r>
      <w:r>
        <w:t>7</w:t>
      </w:r>
      <w:r>
        <w:fldChar w:fldCharType="end"/>
      </w:r>
    </w:p>
    <w:p>
      <w:pPr>
        <w:pStyle w:val="TOC2"/>
        <w:tabs>
          <w:tab w:val="left" w:pos="960"/>
          <w:tab w:val="right" w:leader="dot" w:pos="9350"/>
        </w:tabs>
        <w:rPr>
          <w:rFonts w:ascii="Calibri" w:hAnsi="Calibri"/>
          <w:noProof/>
          <w:sz w:val="22"/>
        </w:rPr>
      </w:pPr>
      <w:r>
        <w:t>2.3.</w:t>
      </w:r>
      <w:r>
        <w:rPr>
          <w:rFonts w:ascii="Calibri" w:hAnsi="Calibri"/>
          <w:noProof/>
          <w:sz w:val="22"/>
        </w:rPr>
        <w:tab/>
      </w:r>
      <w:r>
        <w:rPr>
          <w:b/>
        </w:rPr>
        <w:t>unofficial &amp; unsorted ideas</w:t>
      </w:r>
      <w:r>
        <w:tab/>
      </w:r>
      <w:r>
        <w:fldChar w:fldCharType="begin"/>
      </w:r>
      <w:r>
        <w:instrText xml:space="preserve"> PAGEREF _Toc256000033 \h </w:instrText>
      </w:r>
      <w:r>
        <w:fldChar w:fldCharType="separate"/>
      </w:r>
      <w:r>
        <w:t>7</w:t>
      </w:r>
      <w:r>
        <w:fldChar w:fldCharType="end"/>
      </w:r>
    </w:p>
    <w:p>
      <w:pPr>
        <w:pStyle w:val="TOC3"/>
        <w:tabs>
          <w:tab w:val="left" w:pos="1320"/>
          <w:tab w:val="right" w:leader="dot" w:pos="9350"/>
        </w:tabs>
        <w:rPr>
          <w:rFonts w:ascii="Calibri" w:hAnsi="Calibri"/>
          <w:noProof/>
          <w:sz w:val="22"/>
        </w:rPr>
      </w:pPr>
      <w:r>
        <w:t>2.3.1.</w:t>
      </w:r>
      <w:r>
        <w:rPr>
          <w:rFonts w:ascii="Calibri" w:hAnsi="Calibri"/>
          <w:noProof/>
          <w:sz w:val="22"/>
        </w:rPr>
        <w:tab/>
      </w:r>
      <w:r>
        <w:rPr>
          <w:b/>
        </w:rPr>
        <w:t>video: music on images</w:t>
      </w:r>
      <w:r>
        <w:tab/>
      </w:r>
      <w:r>
        <w:fldChar w:fldCharType="begin"/>
      </w:r>
      <w:r>
        <w:instrText xml:space="preserve"> PAGEREF _Toc256000034 \h </w:instrText>
      </w:r>
      <w:r>
        <w:fldChar w:fldCharType="separate"/>
      </w:r>
      <w:r>
        <w:t>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trending subjects</w:t>
      </w:r>
      <w:r>
        <w:tab/>
      </w:r>
      <w:r>
        <w:fldChar w:fldCharType="begin"/>
      </w:r>
      <w:r>
        <w:instrText xml:space="preserve"> PAGEREF _Toc256000035 \h </w:instrText>
      </w:r>
      <w:r>
        <w:fldChar w:fldCharType="separate"/>
      </w:r>
      <w:r>
        <w:t>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low-fi music on moving/not-moving background</w:t>
      </w:r>
      <w:r>
        <w:tab/>
      </w:r>
      <w:r>
        <w:fldChar w:fldCharType="begin"/>
      </w:r>
      <w:r>
        <w:instrText xml:space="preserve"> PAGEREF _Toc256000036 \h </w:instrText>
      </w:r>
      <w:r>
        <w:fldChar w:fldCharType="separate"/>
      </w:r>
      <w:r>
        <w:t>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a.i. images/music showcase</w:t>
      </w:r>
      <w:r>
        <w:tab/>
      </w:r>
      <w:r>
        <w:fldChar w:fldCharType="begin"/>
      </w:r>
      <w:r>
        <w:instrText xml:space="preserve"> PAGEREF _Toc256000037 \h </w:instrText>
      </w:r>
      <w:r>
        <w:fldChar w:fldCharType="separate"/>
      </w:r>
      <w:r>
        <w:t>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others</w:t>
      </w:r>
      <w:r>
        <w:tab/>
      </w:r>
      <w:r>
        <w:fldChar w:fldCharType="begin"/>
      </w:r>
      <w:r>
        <w:instrText xml:space="preserve"> PAGEREF _Toc256000038 \h </w:instrText>
      </w:r>
      <w:r>
        <w:fldChar w:fldCharType="separate"/>
      </w:r>
      <w:r>
        <w:t>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top X</w:t>
      </w:r>
      <w:r>
        <w:tab/>
      </w:r>
      <w:r>
        <w:fldChar w:fldCharType="begin"/>
      </w:r>
      <w:r>
        <w:instrText xml:space="preserve"> PAGEREF _Toc256000039 \h </w:instrText>
      </w:r>
      <w:r>
        <w:fldChar w:fldCharType="separate"/>
      </w:r>
      <w:r>
        <w:t>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quiz</w:t>
      </w:r>
      <w:r>
        <w:tab/>
      </w:r>
      <w:r>
        <w:fldChar w:fldCharType="begin"/>
      </w:r>
      <w:r>
        <w:instrText xml:space="preserve"> PAGEREF _Toc256000040 \h </w:instrText>
      </w:r>
      <w:r>
        <w:fldChar w:fldCharType="separate"/>
      </w:r>
      <w:r>
        <w:t>7</w:t>
      </w:r>
      <w:r>
        <w:fldChar w:fldCharType="end"/>
      </w:r>
    </w:p>
    <w:p>
      <w:pPr>
        <w:pStyle w:val="TOC3"/>
        <w:tabs>
          <w:tab w:val="left" w:pos="1320"/>
          <w:tab w:val="right" w:leader="dot" w:pos="9350"/>
        </w:tabs>
        <w:rPr>
          <w:rFonts w:ascii="Calibri" w:hAnsi="Calibri"/>
          <w:noProof/>
          <w:sz w:val="22"/>
        </w:rPr>
      </w:pPr>
      <w:r>
        <w:t>2.3.2.</w:t>
      </w:r>
      <w:r>
        <w:rPr>
          <w:rFonts w:ascii="Calibri" w:hAnsi="Calibri"/>
          <w:noProof/>
          <w:sz w:val="22"/>
        </w:rPr>
        <w:tab/>
      </w:r>
      <w:r>
        <w:rPr>
          <w:b/>
        </w:rPr>
        <w:t>video: music on video</w:t>
      </w:r>
      <w:r>
        <w:tab/>
      </w:r>
      <w:r>
        <w:fldChar w:fldCharType="begin"/>
      </w:r>
      <w:r>
        <w:instrText xml:space="preserve"> PAGEREF _Toc256000041 \h </w:instrText>
      </w:r>
      <w:r>
        <w:fldChar w:fldCharType="separate"/>
      </w:r>
      <w:r>
        <w:t>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trending subjects</w:t>
      </w:r>
      <w:r>
        <w:tab/>
      </w:r>
      <w:r>
        <w:fldChar w:fldCharType="begin"/>
      </w:r>
      <w:r>
        <w:instrText xml:space="preserve"> PAGEREF _Toc256000042 \h </w:instrText>
      </w:r>
      <w:r>
        <w:fldChar w:fldCharType="separate"/>
      </w:r>
      <w:r>
        <w:t>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low-fi music on moving/not-moving background</w:t>
      </w:r>
      <w:r>
        <w:tab/>
      </w:r>
      <w:r>
        <w:fldChar w:fldCharType="begin"/>
      </w:r>
      <w:r>
        <w:instrText xml:space="preserve"> PAGEREF _Toc256000043 \h </w:instrText>
      </w:r>
      <w:r>
        <w:fldChar w:fldCharType="separate"/>
      </w:r>
      <w:r>
        <w:t>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a.i. images/music showcase</w:t>
      </w:r>
      <w:r>
        <w:tab/>
      </w:r>
      <w:r>
        <w:fldChar w:fldCharType="begin"/>
      </w:r>
      <w:r>
        <w:instrText xml:space="preserve"> PAGEREF _Toc256000044 \h </w:instrText>
      </w:r>
      <w:r>
        <w:fldChar w:fldCharType="separate"/>
      </w:r>
      <w:r>
        <w:t>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others</w:t>
      </w:r>
      <w:r>
        <w:tab/>
      </w:r>
      <w:r>
        <w:fldChar w:fldCharType="begin"/>
      </w:r>
      <w:r>
        <w:instrText xml:space="preserve"> PAGEREF _Toc256000045 \h </w:instrText>
      </w:r>
      <w:r>
        <w:fldChar w:fldCharType="separate"/>
      </w:r>
      <w:r>
        <w:t>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video with narrator voice</w:t>
      </w:r>
      <w:r>
        <w:tab/>
      </w:r>
      <w:r>
        <w:fldChar w:fldCharType="begin"/>
      </w:r>
      <w:r>
        <w:instrText xml:space="preserve"> PAGEREF _Toc256000046 \h </w:instrText>
      </w:r>
      <w:r>
        <w:fldChar w:fldCharType="separate"/>
      </w:r>
      <w:r>
        <w:t>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top X</w:t>
      </w:r>
      <w:r>
        <w:tab/>
      </w:r>
      <w:r>
        <w:fldChar w:fldCharType="begin"/>
      </w:r>
      <w:r>
        <w:instrText xml:space="preserve"> PAGEREF _Toc256000047 \h </w:instrText>
      </w:r>
      <w:r>
        <w:fldChar w:fldCharType="separate"/>
      </w:r>
      <w:r>
        <w:t>8</w:t>
      </w:r>
      <w:r>
        <w:fldChar w:fldCharType="end"/>
      </w:r>
    </w:p>
    <w:p>
      <w:pPr>
        <w:pStyle w:val="TOC1"/>
        <w:tabs>
          <w:tab w:val="left" w:pos="480"/>
          <w:tab w:val="right" w:leader="dot" w:pos="9350"/>
        </w:tabs>
        <w:rPr>
          <w:rFonts w:ascii="Calibri" w:hAnsi="Calibri"/>
          <w:noProof/>
          <w:sz w:val="22"/>
        </w:rPr>
      </w:pPr>
      <w:r>
        <w:t>3.</w:t>
      </w:r>
      <w:r>
        <w:rPr>
          <w:rFonts w:ascii="Calibri" w:hAnsi="Calibri"/>
          <w:noProof/>
          <w:sz w:val="22"/>
        </w:rPr>
        <w:tab/>
      </w:r>
      <w:r>
        <w:t>tools &amp; services</w:t>
      </w:r>
      <w:r>
        <w:tab/>
      </w:r>
      <w:r>
        <w:fldChar w:fldCharType="begin"/>
      </w:r>
      <w:r>
        <w:instrText xml:space="preserve"> PAGEREF _Toc256000048 \h </w:instrText>
      </w:r>
      <w:r>
        <w:fldChar w:fldCharType="separate"/>
      </w:r>
      <w:r>
        <w:t>8</w:t>
      </w:r>
      <w:r>
        <w:fldChar w:fldCharType="end"/>
      </w:r>
    </w:p>
    <w:p>
      <w:pPr>
        <w:pStyle w:val="TOC2"/>
        <w:tabs>
          <w:tab w:val="left" w:pos="960"/>
          <w:tab w:val="right" w:leader="dot" w:pos="9350"/>
        </w:tabs>
        <w:rPr>
          <w:rFonts w:ascii="Calibri" w:hAnsi="Calibri"/>
          <w:noProof/>
          <w:sz w:val="22"/>
        </w:rPr>
      </w:pPr>
      <w:r>
        <w:t>3.1.</w:t>
      </w:r>
      <w:r>
        <w:rPr>
          <w:rFonts w:ascii="Calibri" w:hAnsi="Calibri"/>
          <w:noProof/>
          <w:sz w:val="22"/>
        </w:rPr>
        <w:tab/>
      </w:r>
      <w:r>
        <w:rPr>
          <w:b/>
        </w:rPr>
        <w:t>websites</w:t>
      </w:r>
      <w:r>
        <w:tab/>
      </w:r>
      <w:r>
        <w:fldChar w:fldCharType="begin"/>
      </w:r>
      <w:r>
        <w:instrText xml:space="preserve"> PAGEREF _Toc256000049 \h </w:instrText>
      </w:r>
      <w:r>
        <w:fldChar w:fldCharType="separate"/>
      </w:r>
      <w:r>
        <w:t>8</w:t>
      </w:r>
      <w:r>
        <w:fldChar w:fldCharType="end"/>
      </w:r>
    </w:p>
    <w:p>
      <w:pPr>
        <w:pStyle w:val="TOC3"/>
        <w:tabs>
          <w:tab w:val="left" w:pos="1320"/>
          <w:tab w:val="right" w:leader="dot" w:pos="9350"/>
        </w:tabs>
        <w:rPr>
          <w:rFonts w:ascii="Calibri" w:hAnsi="Calibri"/>
          <w:noProof/>
          <w:sz w:val="22"/>
        </w:rPr>
      </w:pPr>
      <w:r>
        <w:t>3.1.1.</w:t>
      </w:r>
      <w:r>
        <w:rPr>
          <w:rFonts w:ascii="Calibri" w:hAnsi="Calibri"/>
          <w:noProof/>
          <w:sz w:val="22"/>
        </w:rPr>
        <w:tab/>
      </w:r>
      <w:r>
        <w:rPr>
          <w:b/>
        </w:rPr>
        <w:t>dev sites</w:t>
      </w:r>
      <w:r>
        <w:tab/>
      </w:r>
      <w:r>
        <w:fldChar w:fldCharType="begin"/>
      </w:r>
      <w:r>
        <w:instrText xml:space="preserve"> PAGEREF _Toc256000050 \h </w:instrText>
      </w:r>
      <w:r>
        <w:fldChar w:fldCharType="separate"/>
      </w:r>
      <w:r>
        <w:t>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rPr>
        <w:t>github</w:t>
      </w:r>
      <w:r>
        <w:tab/>
      </w:r>
      <w:r>
        <w:fldChar w:fldCharType="begin"/>
      </w:r>
      <w:r>
        <w:instrText xml:space="preserve"> PAGEREF _Toc256000051 \h </w:instrText>
      </w:r>
      <w:r>
        <w:fldChar w:fldCharType="separate"/>
      </w:r>
      <w:r>
        <w:t>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rPr>
        <w:t>huggingface</w:t>
      </w:r>
      <w:r>
        <w:tab/>
      </w:r>
      <w:r>
        <w:fldChar w:fldCharType="begin"/>
      </w:r>
      <w:r>
        <w:instrText xml:space="preserve"> PAGEREF _Toc256000052 \h </w:instrText>
      </w:r>
      <w:r>
        <w:fldChar w:fldCharType="separate"/>
      </w:r>
      <w:r>
        <w:t>8</w:t>
      </w:r>
      <w:r>
        <w:fldChar w:fldCharType="end"/>
      </w:r>
    </w:p>
    <w:p>
      <w:pPr>
        <w:pStyle w:val="TOC3"/>
        <w:tabs>
          <w:tab w:val="left" w:pos="1320"/>
          <w:tab w:val="right" w:leader="dot" w:pos="9350"/>
        </w:tabs>
        <w:rPr>
          <w:rFonts w:ascii="Calibri" w:hAnsi="Calibri"/>
          <w:noProof/>
          <w:sz w:val="22"/>
        </w:rPr>
      </w:pPr>
      <w:r>
        <w:t>3.1.2.</w:t>
      </w:r>
      <w:r>
        <w:rPr>
          <w:rFonts w:ascii="Calibri" w:hAnsi="Calibri"/>
          <w:noProof/>
          <w:sz w:val="22"/>
        </w:rPr>
        <w:tab/>
      </w:r>
      <w:r>
        <w:rPr>
          <w:b/>
        </w:rPr>
        <w:t>Images &amp; videos generator &amp; editor</w:t>
      </w:r>
      <w:r>
        <w:tab/>
      </w:r>
      <w:r>
        <w:fldChar w:fldCharType="begin"/>
      </w:r>
      <w:r>
        <w:instrText xml:space="preserve"> PAGEREF _Toc256000053 \h </w:instrText>
      </w:r>
      <w:r>
        <w:fldChar w:fldCharType="separate"/>
      </w:r>
      <w:r>
        <w:t>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rPr>
        <w:t>X</w:t>
      </w:r>
      <w:r>
        <w:tab/>
      </w:r>
      <w:r>
        <w:fldChar w:fldCharType="begin"/>
      </w:r>
      <w:r>
        <w:instrText xml:space="preserve"> PAGEREF _Toc256000054 \h </w:instrText>
      </w:r>
      <w:r>
        <w:fldChar w:fldCharType="separate"/>
      </w:r>
      <w:r>
        <w:t>8</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grok</w:t>
      </w:r>
      <w:r>
        <w:tab/>
      </w:r>
      <w:r>
        <w:fldChar w:fldCharType="begin"/>
      </w:r>
      <w:r>
        <w:instrText xml:space="preserve"> PAGEREF _Toc256000055 \h </w:instrText>
      </w:r>
      <w:r>
        <w:fldChar w:fldCharType="separate"/>
      </w:r>
      <w:r>
        <w:t>8</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i/>
        </w:rPr>
        <w:t>image generator creation:</w:t>
      </w:r>
      <w:r>
        <w:t xml:space="preserve">                           ---                                                                              - quality:[4/10]                                                     - usability:[5/10]                                                 - ratio:[9/10]                                                         - prompt: unrestricted                                     - output: restricted [3/10]</w:t>
      </w:r>
      <w:r>
        <w:tab/>
      </w:r>
      <w:r>
        <w:fldChar w:fldCharType="begin"/>
      </w:r>
      <w:r>
        <w:instrText xml:space="preserve"> PAGEREF _Toc256000056 \h </w:instrText>
      </w:r>
      <w:r>
        <w:fldChar w:fldCharType="separate"/>
      </w:r>
      <w:r>
        <w:t>9</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i/>
        </w:rPr>
        <w:t xml:space="preserve">video generator creation:                         </w:t>
      </w:r>
      <w:r>
        <w:t>---                                                                              - image to 5-10 sec. video                                                                             - quality:[6.5/10]                                                     - usability:[6/10]                                                       - ratio:[8/10]                                                         - prompt: unrestricted                                     - output: restricted [2/10]</w:t>
      </w:r>
      <w:r>
        <w:tab/>
      </w:r>
      <w:r>
        <w:fldChar w:fldCharType="begin"/>
      </w:r>
      <w:r>
        <w:instrText xml:space="preserve"> PAGEREF _Toc256000057 \h </w:instrText>
      </w:r>
      <w:r>
        <w:fldChar w:fldCharType="separate"/>
      </w:r>
      <w:r>
        <w:t>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rPr>
        <w:t>recraft.ai</w:t>
      </w:r>
      <w:r>
        <w:tab/>
      </w:r>
      <w:r>
        <w:fldChar w:fldCharType="begin"/>
      </w:r>
      <w:r>
        <w:instrText xml:space="preserve"> PAGEREF _Toc256000058 \h </w:instrText>
      </w:r>
      <w:r>
        <w:fldChar w:fldCharType="separate"/>
      </w:r>
      <w:r>
        <w:t>9</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i/>
        </w:rPr>
        <w:t>image generator creation:</w:t>
      </w:r>
      <w:r>
        <w:t xml:space="preserve">                           ---                                                                              - quality:[7/10]                                                     - usability:[7/10]                                                 - ratio:[6/10]                                                         - prompt: restricted                                     - output: restricted [4/10]</w:t>
      </w:r>
      <w:r>
        <w:tab/>
      </w:r>
      <w:r>
        <w:fldChar w:fldCharType="begin"/>
      </w:r>
      <w:r>
        <w:instrText xml:space="preserve"> PAGEREF _Toc256000059 \h </w:instrText>
      </w:r>
      <w:r>
        <w:fldChar w:fldCharType="separate"/>
      </w:r>
      <w:r>
        <w:t>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rPr>
        <w:t>lmarena.ai</w:t>
      </w:r>
      <w:r>
        <w:tab/>
      </w:r>
      <w:r>
        <w:fldChar w:fldCharType="begin"/>
      </w:r>
      <w:r>
        <w:instrText xml:space="preserve"> PAGEREF _Toc256000060 \h </w:instrText>
      </w:r>
      <w:r>
        <w:fldChar w:fldCharType="separate"/>
      </w:r>
      <w:r>
        <w:t>9</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b/>
          <w:i/>
        </w:rPr>
        <w:t>image generator creation:</w:t>
      </w:r>
      <w:r>
        <w:t xml:space="preserve">                           ---                                                                              - quality:[8/10]                                                     - usability:[7/10]                                                 - ratio:[4/10]                                                         - prompt: restricted                                     - output: restricted [6/10]                                *multiple models*</w:t>
      </w:r>
      <w:r>
        <w:tab/>
      </w:r>
      <w:r>
        <w:fldChar w:fldCharType="begin"/>
      </w:r>
      <w:r>
        <w:instrText xml:space="preserve"> PAGEREF _Toc256000061 \h </w:instrText>
      </w:r>
      <w:r>
        <w:fldChar w:fldCharType="separate"/>
      </w:r>
      <w:r>
        <w:t>9</w:t>
      </w:r>
      <w:r>
        <w:fldChar w:fldCharType="end"/>
      </w:r>
    </w:p>
    <w:p>
      <w:pPr>
        <w:pStyle w:val="TOC2"/>
        <w:tabs>
          <w:tab w:val="left" w:pos="960"/>
          <w:tab w:val="right" w:leader="dot" w:pos="9350"/>
        </w:tabs>
        <w:rPr>
          <w:rFonts w:ascii="Calibri" w:hAnsi="Calibri"/>
          <w:noProof/>
          <w:sz w:val="22"/>
        </w:rPr>
      </w:pPr>
      <w:r>
        <w:t>3.2.</w:t>
      </w:r>
      <w:r>
        <w:rPr>
          <w:rFonts w:ascii="Calibri" w:hAnsi="Calibri"/>
          <w:noProof/>
          <w:sz w:val="22"/>
        </w:rPr>
        <w:tab/>
      </w:r>
      <w:r>
        <w:rPr>
          <w:b/>
        </w:rPr>
        <w:t>user's connect</w:t>
      </w:r>
      <w:r>
        <w:tab/>
      </w:r>
      <w:r>
        <w:fldChar w:fldCharType="begin"/>
      </w:r>
      <w:r>
        <w:instrText xml:space="preserve"> PAGEREF _Toc256000062 \h </w:instrText>
      </w:r>
      <w:r>
        <w:fldChar w:fldCharType="separate"/>
      </w:r>
      <w:r>
        <w:t>9</w:t>
      </w:r>
      <w:r>
        <w:fldChar w:fldCharType="end"/>
      </w:r>
    </w:p>
    <w:p>
      <w:pPr>
        <w:pStyle w:val="TOC3"/>
        <w:tabs>
          <w:tab w:val="left" w:pos="1320"/>
          <w:tab w:val="right" w:leader="dot" w:pos="9350"/>
        </w:tabs>
        <w:rPr>
          <w:rFonts w:ascii="Calibri" w:hAnsi="Calibri"/>
          <w:noProof/>
          <w:sz w:val="22"/>
        </w:rPr>
      </w:pPr>
      <w:r>
        <w:t>3.2.1.</w:t>
      </w:r>
      <w:r>
        <w:rPr>
          <w:rFonts w:ascii="Calibri" w:hAnsi="Calibri"/>
          <w:noProof/>
          <w:sz w:val="22"/>
        </w:rPr>
        <w:tab/>
      </w:r>
      <w:r>
        <w:rPr>
          <w:b/>
        </w:rPr>
        <w:t>user's accounts</w:t>
      </w:r>
      <w:r>
        <w:tab/>
      </w:r>
      <w:r>
        <w:fldChar w:fldCharType="begin"/>
      </w:r>
      <w:r>
        <w:instrText xml:space="preserve"> PAGEREF _Toc256000063 \h </w:instrText>
      </w:r>
      <w:r>
        <w:fldChar w:fldCharType="separate"/>
      </w:r>
      <w:r>
        <w:t>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youtube</w:t>
      </w:r>
      <w:r>
        <w:tab/>
      </w:r>
      <w:r>
        <w:fldChar w:fldCharType="begin"/>
      </w:r>
      <w:r>
        <w:instrText xml:space="preserve"> PAGEREF _Toc256000064 \h </w:instrText>
      </w:r>
      <w:r>
        <w:fldChar w:fldCharType="separate"/>
      </w:r>
      <w:r>
        <w:t>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TikTok</w:t>
      </w:r>
      <w:r>
        <w:tab/>
      </w:r>
      <w:r>
        <w:fldChar w:fldCharType="begin"/>
      </w:r>
      <w:r>
        <w:instrText xml:space="preserve"> PAGEREF _Toc256000065 \h </w:instrText>
      </w:r>
      <w:r>
        <w:fldChar w:fldCharType="separate"/>
      </w:r>
      <w:r>
        <w:t>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X</w:t>
      </w:r>
      <w:r>
        <w:tab/>
      </w:r>
      <w:r>
        <w:fldChar w:fldCharType="begin"/>
      </w:r>
      <w:r>
        <w:instrText xml:space="preserve"> PAGEREF _Toc256000066 \h </w:instrText>
      </w:r>
      <w:r>
        <w:fldChar w:fldCharType="separate"/>
      </w:r>
      <w:r>
        <w:t>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facebook</w:t>
      </w:r>
      <w:r>
        <w:tab/>
      </w:r>
      <w:r>
        <w:fldChar w:fldCharType="begin"/>
      </w:r>
      <w:r>
        <w:instrText xml:space="preserve"> PAGEREF _Toc256000067 \h </w:instrText>
      </w:r>
      <w:r>
        <w:fldChar w:fldCharType="separate"/>
      </w:r>
      <w:r>
        <w:t>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Instagram</w:t>
      </w:r>
      <w:r>
        <w:tab/>
      </w:r>
      <w:r>
        <w:fldChar w:fldCharType="begin"/>
      </w:r>
      <w:r>
        <w:instrText xml:space="preserve"> PAGEREF _Toc256000068 \h </w:instrText>
      </w:r>
      <w:r>
        <w:fldChar w:fldCharType="separate"/>
      </w:r>
      <w:r>
        <w:t>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reddit</w:t>
      </w:r>
      <w:r>
        <w:tab/>
      </w:r>
      <w:r>
        <w:fldChar w:fldCharType="begin"/>
      </w:r>
      <w:r>
        <w:instrText xml:space="preserve"> PAGEREF _Toc256000069 \h </w:instrText>
      </w:r>
      <w:r>
        <w:fldChar w:fldCharType="separate"/>
      </w:r>
      <w:r>
        <w:t>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twitch</w:t>
      </w:r>
      <w:r>
        <w:tab/>
      </w:r>
      <w:r>
        <w:fldChar w:fldCharType="begin"/>
      </w:r>
      <w:r>
        <w:instrText xml:space="preserve"> PAGEREF _Toc256000070 \h </w:instrText>
      </w:r>
      <w:r>
        <w:fldChar w:fldCharType="separate"/>
      </w:r>
      <w:r>
        <w:t>9</w:t>
      </w:r>
      <w:r>
        <w:fldChar w:fldCharType="end"/>
      </w:r>
    </w:p>
    <w:p>
      <w:pPr>
        <w:pStyle w:val="TOC3"/>
        <w:tabs>
          <w:tab w:val="left" w:pos="1320"/>
          <w:tab w:val="right" w:leader="dot" w:pos="9350"/>
        </w:tabs>
        <w:rPr>
          <w:rFonts w:ascii="Calibri" w:hAnsi="Calibri"/>
          <w:noProof/>
          <w:sz w:val="22"/>
        </w:rPr>
      </w:pPr>
      <w:r>
        <w:t>3.2.2.</w:t>
      </w:r>
      <w:r>
        <w:rPr>
          <w:rFonts w:ascii="Calibri" w:hAnsi="Calibri"/>
          <w:noProof/>
          <w:sz w:val="22"/>
        </w:rPr>
        <w:tab/>
      </w:r>
      <w:r>
        <w:rPr>
          <w:b/>
        </w:rPr>
        <w:t>A.P.I. keys</w:t>
      </w:r>
      <w:r>
        <w:tab/>
      </w:r>
      <w:r>
        <w:fldChar w:fldCharType="begin"/>
      </w:r>
      <w:r>
        <w:instrText xml:space="preserve"> PAGEREF _Toc256000071 \h </w:instrText>
      </w:r>
      <w:r>
        <w:fldChar w:fldCharType="separate"/>
      </w:r>
      <w:r>
        <w:t>9</w:t>
      </w:r>
      <w:r>
        <w:fldChar w:fldCharType="end"/>
      </w:r>
    </w:p>
    <w:p>
      <w:pPr>
        <w:pStyle w:val="TOC1"/>
        <w:tabs>
          <w:tab w:val="left" w:pos="480"/>
          <w:tab w:val="right" w:leader="dot" w:pos="9350"/>
        </w:tabs>
        <w:rPr>
          <w:rFonts w:ascii="Calibri" w:hAnsi="Calibri"/>
          <w:noProof/>
          <w:sz w:val="22"/>
        </w:rPr>
      </w:pPr>
      <w:r>
        <w:t>4.</w:t>
      </w:r>
      <w:r>
        <w:rPr>
          <w:rFonts w:ascii="Calibri" w:hAnsi="Calibri"/>
          <w:noProof/>
          <w:sz w:val="22"/>
        </w:rPr>
        <w:tab/>
      </w:r>
      <w:r>
        <w:rPr>
          <w:i/>
        </w:rPr>
        <w:t>Relying only on free/open‑source software and APIs with free tiers, generous trials, or signup credits.</w:t>
      </w:r>
      <w:r>
        <w:tab/>
      </w:r>
      <w:r>
        <w:fldChar w:fldCharType="begin"/>
      </w:r>
      <w:r>
        <w:instrText xml:space="preserve"> PAGEREF _Toc256000072 \h </w:instrText>
      </w:r>
      <w:r>
        <w:fldChar w:fldCharType="separate"/>
      </w:r>
      <w:r>
        <w:t>10</w:t>
      </w:r>
      <w:r>
        <w:fldChar w:fldCharType="end"/>
      </w:r>
    </w:p>
    <w:p>
      <w:pPr>
        <w:pStyle w:val="TOC1"/>
        <w:tabs>
          <w:tab w:val="left" w:pos="480"/>
          <w:tab w:val="right" w:leader="dot" w:pos="9350"/>
        </w:tabs>
        <w:rPr>
          <w:rFonts w:ascii="Calibri" w:hAnsi="Calibri"/>
          <w:noProof/>
          <w:sz w:val="22"/>
        </w:rPr>
      </w:pPr>
      <w:r>
        <w:t>5.</w:t>
      </w:r>
      <w:r>
        <w:rPr>
          <w:rFonts w:ascii="Calibri" w:hAnsi="Calibri"/>
          <w:noProof/>
          <w:sz w:val="22"/>
        </w:rPr>
        <w:tab/>
      </w:r>
      <w:r>
        <w:rPr>
          <w:b/>
        </w:rPr>
        <w:t>AIO AI SEO is a comprehensive, AI-powered platform for personal use in the guiding of content creation (user-part), SEO optimization, and social media management, leveraging free and open-source tools, reverse-engineered APIs, and resources.</w:t>
      </w:r>
      <w:r>
        <w:tab/>
      </w:r>
      <w:r>
        <w:fldChar w:fldCharType="begin"/>
      </w:r>
      <w:r>
        <w:instrText xml:space="preserve"> PAGEREF _Toc256000073 \h </w:instrText>
      </w:r>
      <w:r>
        <w:fldChar w:fldCharType="separate"/>
      </w:r>
      <w:r>
        <w:t>10</w:t>
      </w:r>
      <w:r>
        <w:fldChar w:fldCharType="end"/>
      </w:r>
    </w:p>
    <w:p>
      <w:pPr>
        <w:pStyle w:val="TOC1"/>
        <w:tabs>
          <w:tab w:val="left" w:pos="480"/>
          <w:tab w:val="right" w:leader="dot" w:pos="9350"/>
        </w:tabs>
        <w:rPr>
          <w:rFonts w:ascii="Calibri" w:hAnsi="Calibri"/>
          <w:noProof/>
          <w:sz w:val="22"/>
        </w:rPr>
      </w:pPr>
      <w:r>
        <w:t>6.</w:t>
      </w:r>
      <w:r>
        <w:rPr>
          <w:rFonts w:ascii="Calibri" w:hAnsi="Calibri"/>
          <w:noProof/>
          <w:sz w:val="22"/>
        </w:rPr>
        <w:tab/>
      </w:r>
      <w:r>
        <w:rPr>
          <w:i/>
        </w:rPr>
        <w:t>A personal (non‑commercial) AI software suite on Windows. The main goal is to make fast profit.</w:t>
      </w:r>
      <w:r>
        <w:tab/>
      </w:r>
      <w:r>
        <w:fldChar w:fldCharType="begin"/>
      </w:r>
      <w:r>
        <w:instrText xml:space="preserve"> PAGEREF _Toc256000074 \h </w:instrText>
      </w:r>
      <w:r>
        <w:fldChar w:fldCharType="separate"/>
      </w:r>
      <w:r>
        <w:t>10</w:t>
      </w:r>
      <w:r>
        <w:fldChar w:fldCharType="end"/>
      </w:r>
    </w:p>
    <w:p>
      <w:pPr>
        <w:pStyle w:val="TOC1"/>
        <w:tabs>
          <w:tab w:val="left" w:pos="480"/>
          <w:tab w:val="right" w:leader="dot" w:pos="9350"/>
        </w:tabs>
        <w:rPr>
          <w:rFonts w:ascii="Calibri" w:hAnsi="Calibri"/>
          <w:noProof/>
          <w:sz w:val="22"/>
        </w:rPr>
      </w:pPr>
      <w:r>
        <w:t>7.</w:t>
      </w:r>
      <w:r>
        <w:rPr>
          <w:rFonts w:ascii="Calibri" w:hAnsi="Calibri"/>
          <w:noProof/>
          <w:sz w:val="22"/>
        </w:rPr>
        <w:tab/>
      </w:r>
      <w:r>
        <w:rPr>
          <w:rFonts w:ascii="SimSun-ExtG" w:eastAsia="SimSun-ExtG" w:hAnsi="SimSun-ExtG" w:cs="SimSun-ExtG"/>
          <w:b/>
          <w:i/>
        </w:rPr>
        <w:t>dev &amp; technical</w:t>
      </w:r>
      <w:r>
        <w:tab/>
      </w:r>
      <w:r>
        <w:fldChar w:fldCharType="begin"/>
      </w:r>
      <w:r>
        <w:instrText xml:space="preserve"> PAGEREF _Toc256000075 \h </w:instrText>
      </w:r>
      <w:r>
        <w:fldChar w:fldCharType="separate"/>
      </w:r>
      <w:r>
        <w:t>10</w:t>
      </w:r>
      <w:r>
        <w:fldChar w:fldCharType="end"/>
      </w:r>
    </w:p>
    <w:p>
      <w:pPr>
        <w:pStyle w:val="TOC2"/>
        <w:tabs>
          <w:tab w:val="left" w:pos="960"/>
          <w:tab w:val="right" w:leader="dot" w:pos="9350"/>
        </w:tabs>
        <w:rPr>
          <w:rFonts w:ascii="Calibri" w:hAnsi="Calibri"/>
          <w:noProof/>
          <w:sz w:val="22"/>
        </w:rPr>
      </w:pPr>
      <w:r>
        <w:t>7.1.</w:t>
      </w:r>
      <w:r>
        <w:rPr>
          <w:rFonts w:ascii="Calibri" w:hAnsi="Calibri"/>
          <w:noProof/>
          <w:sz w:val="22"/>
        </w:rPr>
        <w:tab/>
      </w:r>
      <w:r>
        <w:rPr>
          <w:b/>
        </w:rPr>
        <w:t>user's workstation</w:t>
      </w:r>
      <w:r>
        <w:tab/>
      </w:r>
      <w:r>
        <w:fldChar w:fldCharType="begin"/>
      </w:r>
      <w:r>
        <w:instrText xml:space="preserve"> PAGEREF _Toc256000076 \h </w:instrText>
      </w:r>
      <w:r>
        <w:fldChar w:fldCharType="separate"/>
      </w:r>
      <w:r>
        <w:t>10</w:t>
      </w:r>
      <w:r>
        <w:fldChar w:fldCharType="end"/>
      </w:r>
    </w:p>
    <w:p>
      <w:pPr>
        <w:pStyle w:val="TOC3"/>
        <w:tabs>
          <w:tab w:val="left" w:pos="1320"/>
          <w:tab w:val="right" w:leader="dot" w:pos="9350"/>
        </w:tabs>
        <w:rPr>
          <w:rFonts w:ascii="Calibri" w:hAnsi="Calibri"/>
          <w:noProof/>
          <w:sz w:val="22"/>
        </w:rPr>
      </w:pPr>
      <w:r>
        <w:t>7.1.1.</w:t>
      </w:r>
      <w:r>
        <w:rPr>
          <w:rFonts w:ascii="Calibri" w:hAnsi="Calibri"/>
          <w:noProof/>
          <w:sz w:val="22"/>
        </w:rPr>
        <w:tab/>
      </w:r>
      <w:r>
        <w:rPr>
          <w:b/>
        </w:rPr>
        <w:t>user's PC specs</w:t>
      </w:r>
      <w:r>
        <w:tab/>
      </w:r>
      <w:r>
        <w:fldChar w:fldCharType="begin"/>
      </w:r>
      <w:r>
        <w:instrText xml:space="preserve"> PAGEREF _Toc256000077 \h </w:instrText>
      </w:r>
      <w:r>
        <w:fldChar w:fldCharType="separate"/>
      </w:r>
      <w:r>
        <w:t>10</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Device name: DESKTOP-26EKKD8 Processor: 11th Gen Intel(R) Core(TM) i7-11800H @ 2.30GHz   2.30 GHz Installed RAM: 32.0 GB (31.7 GB usable) Graphic: NVIDIA GeForce RTX 3080 Laptop GPU  Device ID: 6923D673-9EAC-46E0-967C-FFB529C765F0 Product ID: 00330-80000-00000-AA396 System type : 64-bit operating system, x64-based processor</w:t>
      </w:r>
      <w:r>
        <w:tab/>
      </w:r>
      <w:r>
        <w:fldChar w:fldCharType="begin"/>
      </w:r>
      <w:r>
        <w:instrText xml:space="preserve"> PAGEREF _Toc256000078 \h </w:instrText>
      </w:r>
      <w:r>
        <w:fldChar w:fldCharType="separate"/>
      </w:r>
      <w:r>
        <w:t>10</w:t>
      </w:r>
      <w:r>
        <w:fldChar w:fldCharType="end"/>
      </w:r>
    </w:p>
    <w:p>
      <w:pPr>
        <w:pStyle w:val="TOC3"/>
        <w:tabs>
          <w:tab w:val="left" w:pos="1320"/>
          <w:tab w:val="right" w:leader="dot" w:pos="9350"/>
        </w:tabs>
        <w:rPr>
          <w:rFonts w:ascii="Calibri" w:hAnsi="Calibri"/>
          <w:noProof/>
          <w:sz w:val="22"/>
        </w:rPr>
      </w:pPr>
      <w:r>
        <w:t>7.1.2.</w:t>
      </w:r>
      <w:r>
        <w:rPr>
          <w:rFonts w:ascii="Calibri" w:hAnsi="Calibri"/>
          <w:noProof/>
          <w:sz w:val="22"/>
        </w:rPr>
        <w:tab/>
      </w:r>
      <w:r>
        <w:rPr>
          <w:b/>
        </w:rPr>
        <w:t>user's software</w:t>
      </w:r>
      <w:r>
        <w:tab/>
      </w:r>
      <w:r>
        <w:fldChar w:fldCharType="begin"/>
      </w:r>
      <w:r>
        <w:instrText xml:space="preserve"> PAGEREF _Toc256000079 \h </w:instrText>
      </w:r>
      <w:r>
        <w:fldChar w:fldCharType="separate"/>
      </w:r>
      <w:r>
        <w:t>10</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windows 11 os - codium / cline - obsidian - others...</w:t>
      </w:r>
      <w:r>
        <w:tab/>
      </w:r>
      <w:r>
        <w:fldChar w:fldCharType="begin"/>
      </w:r>
      <w:r>
        <w:instrText xml:space="preserve"> PAGEREF _Toc256000080 \h </w:instrText>
      </w:r>
      <w:r>
        <w:fldChar w:fldCharType="separate"/>
      </w:r>
      <w:r>
        <w:t>10</w:t>
      </w:r>
      <w:r>
        <w:fldChar w:fldCharType="end"/>
      </w:r>
    </w:p>
    <w:p>
      <w:pPr>
        <w:pStyle w:val="TOC2"/>
        <w:tabs>
          <w:tab w:val="left" w:pos="960"/>
          <w:tab w:val="right" w:leader="dot" w:pos="9350"/>
        </w:tabs>
        <w:rPr>
          <w:rFonts w:ascii="Calibri" w:hAnsi="Calibri"/>
          <w:noProof/>
          <w:sz w:val="22"/>
        </w:rPr>
      </w:pPr>
      <w:r>
        <w:t>7.2.</w:t>
      </w:r>
      <w:r>
        <w:rPr>
          <w:rFonts w:ascii="Calibri" w:hAnsi="Calibri"/>
          <w:noProof/>
          <w:sz w:val="22"/>
        </w:rPr>
        <w:tab/>
      </w:r>
      <w:r>
        <w:rPr>
          <w:b/>
        </w:rPr>
        <w:t>frontend</w:t>
      </w:r>
      <w:r>
        <w:tab/>
      </w:r>
      <w:r>
        <w:fldChar w:fldCharType="begin"/>
      </w:r>
      <w:r>
        <w:instrText xml:space="preserve"> PAGEREF _Toc256000081 \h </w:instrText>
      </w:r>
      <w:r>
        <w:fldChar w:fldCharType="separate"/>
      </w:r>
      <w:r>
        <w:t>10</w:t>
      </w:r>
      <w:r>
        <w:fldChar w:fldCharType="end"/>
      </w:r>
    </w:p>
    <w:p>
      <w:pPr>
        <w:pStyle w:val="TOC3"/>
        <w:tabs>
          <w:tab w:val="left" w:pos="1320"/>
          <w:tab w:val="right" w:leader="dot" w:pos="9350"/>
        </w:tabs>
        <w:rPr>
          <w:rFonts w:ascii="Calibri" w:hAnsi="Calibri"/>
          <w:noProof/>
          <w:sz w:val="22"/>
        </w:rPr>
      </w:pPr>
      <w:r>
        <w:t>7.2.1.</w:t>
      </w:r>
      <w:r>
        <w:rPr>
          <w:rFonts w:ascii="Calibri" w:hAnsi="Calibri"/>
          <w:noProof/>
          <w:sz w:val="22"/>
        </w:rPr>
        <w:tab/>
      </w:r>
      <w:r>
        <w:t>a user-friendly dashboard for the AIO AI SEO Platform. The dashboard should include a main navigation bar</w:t>
      </w:r>
      <w:r>
        <w:tab/>
      </w:r>
      <w:r>
        <w:fldChar w:fldCharType="begin"/>
      </w:r>
      <w:r>
        <w:instrText xml:space="preserve"> PAGEREF _Toc256000082 \h </w:instrText>
      </w:r>
      <w:r>
        <w:fldChar w:fldCharType="separate"/>
      </w:r>
      <w:r>
        <w:t>11</w:t>
      </w:r>
      <w:r>
        <w:fldChar w:fldCharType="end"/>
      </w:r>
    </w:p>
    <w:p>
      <w:pPr>
        <w:pStyle w:val="TOC3"/>
        <w:tabs>
          <w:tab w:val="left" w:pos="1320"/>
          <w:tab w:val="right" w:leader="dot" w:pos="9350"/>
        </w:tabs>
        <w:rPr>
          <w:rFonts w:ascii="Calibri" w:hAnsi="Calibri"/>
          <w:noProof/>
          <w:sz w:val="22"/>
        </w:rPr>
      </w:pPr>
      <w:r>
        <w:t>7.2.2.</w:t>
      </w:r>
      <w:r>
        <w:rPr>
          <w:rFonts w:ascii="Calibri" w:hAnsi="Calibri"/>
          <w:noProof/>
          <w:sz w:val="22"/>
        </w:rPr>
        <w:tab/>
      </w:r>
      <w:r>
        <w:t>SEO tab</w:t>
      </w:r>
      <w:r>
        <w:tab/>
      </w:r>
      <w:r>
        <w:fldChar w:fldCharType="begin"/>
      </w:r>
      <w:r>
        <w:instrText xml:space="preserve"> PAGEREF _Toc256000083 \h </w:instrText>
      </w:r>
      <w:r>
        <w:fldChar w:fldCharType="separate"/>
      </w:r>
      <w:r>
        <w:t>11</w:t>
      </w:r>
      <w:r>
        <w:fldChar w:fldCharType="end"/>
      </w:r>
    </w:p>
    <w:p>
      <w:pPr>
        <w:pStyle w:val="TOC3"/>
        <w:tabs>
          <w:tab w:val="left" w:pos="1320"/>
          <w:tab w:val="right" w:leader="dot" w:pos="9350"/>
        </w:tabs>
        <w:rPr>
          <w:rFonts w:ascii="Calibri" w:hAnsi="Calibri"/>
          <w:noProof/>
          <w:sz w:val="22"/>
        </w:rPr>
      </w:pPr>
      <w:r>
        <w:t>7.2.3.</w:t>
      </w:r>
      <w:r>
        <w:rPr>
          <w:rFonts w:ascii="Calibri" w:hAnsi="Calibri"/>
          <w:noProof/>
          <w:sz w:val="22"/>
        </w:rPr>
        <w:tab/>
      </w:r>
      <w:r>
        <w:t>Chat box tab</w:t>
      </w:r>
      <w:r>
        <w:tab/>
      </w:r>
      <w:r>
        <w:fldChar w:fldCharType="begin"/>
      </w:r>
      <w:r>
        <w:instrText xml:space="preserve"> PAGEREF _Toc256000084 \h </w:instrText>
      </w:r>
      <w:r>
        <w:fldChar w:fldCharType="separate"/>
      </w:r>
      <w:r>
        <w:t>11</w:t>
      </w:r>
      <w:r>
        <w:fldChar w:fldCharType="end"/>
      </w:r>
    </w:p>
    <w:p>
      <w:pPr>
        <w:pStyle w:val="TOC2"/>
        <w:tabs>
          <w:tab w:val="left" w:pos="960"/>
          <w:tab w:val="right" w:leader="dot" w:pos="9350"/>
        </w:tabs>
        <w:rPr>
          <w:rFonts w:ascii="Calibri" w:hAnsi="Calibri"/>
          <w:noProof/>
          <w:sz w:val="22"/>
        </w:rPr>
      </w:pPr>
      <w:r>
        <w:t>7.3.</w:t>
      </w:r>
      <w:r>
        <w:rPr>
          <w:rFonts w:ascii="Calibri" w:hAnsi="Calibri"/>
          <w:noProof/>
          <w:sz w:val="22"/>
        </w:rPr>
        <w:tab/>
      </w:r>
      <w:r>
        <w:rPr>
          <w:b/>
        </w:rPr>
        <w:t>backend</w:t>
      </w:r>
      <w:r>
        <w:tab/>
      </w:r>
      <w:r>
        <w:fldChar w:fldCharType="begin"/>
      </w:r>
      <w:r>
        <w:instrText xml:space="preserve"> PAGEREF _Toc256000085 \h </w:instrText>
      </w:r>
      <w:r>
        <w:fldChar w:fldCharType="separate"/>
      </w:r>
      <w:r>
        <w:t>11</w:t>
      </w:r>
      <w:r>
        <w:fldChar w:fldCharType="end"/>
      </w:r>
    </w:p>
    <w:p>
      <w:pPr>
        <w:pStyle w:val="TOC3"/>
        <w:tabs>
          <w:tab w:val="left" w:pos="1320"/>
          <w:tab w:val="right" w:leader="dot" w:pos="9350"/>
        </w:tabs>
        <w:rPr>
          <w:rFonts w:ascii="Calibri" w:hAnsi="Calibri"/>
          <w:noProof/>
          <w:sz w:val="22"/>
        </w:rPr>
      </w:pPr>
      <w:r>
        <w:t>7.3.1.</w:t>
      </w:r>
      <w:r>
        <w:rPr>
          <w:rFonts w:ascii="Calibri" w:hAnsi="Calibri"/>
          <w:noProof/>
          <w:sz w:val="22"/>
        </w:rPr>
        <w:tab/>
      </w:r>
      <w:r>
        <w:rPr>
          <w:b/>
          <w:i/>
        </w:rPr>
        <w:t>A.P.I.</w:t>
      </w:r>
      <w:r>
        <w:tab/>
      </w:r>
      <w:r>
        <w:fldChar w:fldCharType="begin"/>
      </w:r>
      <w:r>
        <w:instrText xml:space="preserve"> PAGEREF _Toc256000086 \h </w:instrText>
      </w:r>
      <w:r>
        <w:fldChar w:fldCharType="separate"/>
      </w:r>
      <w:r>
        <w:t>11</w:t>
      </w:r>
      <w:r>
        <w:fldChar w:fldCharType="end"/>
      </w:r>
    </w:p>
    <w:p>
      <w:pPr>
        <w:pStyle w:val="TOC1"/>
        <w:tabs>
          <w:tab w:val="left" w:pos="480"/>
          <w:tab w:val="right" w:leader="dot" w:pos="9350"/>
        </w:tabs>
        <w:rPr>
          <w:rFonts w:ascii="Calibri" w:hAnsi="Calibri"/>
          <w:noProof/>
          <w:sz w:val="22"/>
        </w:rPr>
      </w:pPr>
      <w:r>
        <w:t>8.</w:t>
      </w:r>
      <w:r>
        <w:rPr>
          <w:rFonts w:ascii="Calibri" w:hAnsi="Calibri"/>
          <w:noProof/>
          <w:sz w:val="22"/>
        </w:rPr>
        <w:tab/>
      </w:r>
      <w:r>
        <w:rPr>
          <w:i/>
        </w:rPr>
        <w:t>*MG: attract, attract-back, be fast for growing high-views/viral attention. The main goal is fast profitable online social publisher with method that will bring lot of money.</w:t>
      </w:r>
      <w:r>
        <w:tab/>
      </w:r>
      <w:r>
        <w:fldChar w:fldCharType="begin"/>
      </w:r>
      <w:r>
        <w:instrText xml:space="preserve"> PAGEREF _Toc256000087 \h </w:instrText>
      </w:r>
      <w:r>
        <w:fldChar w:fldCharType="separate"/>
      </w:r>
      <w:r>
        <w:t>11</w:t>
      </w:r>
      <w:r>
        <w:fldChar w:fldCharType="end"/>
      </w:r>
    </w:p>
    <w:p>
      <w:pPr>
        <w:pStyle w:val="TOC1"/>
        <w:tabs>
          <w:tab w:val="left" w:pos="480"/>
          <w:tab w:val="right" w:leader="dot" w:pos="9350"/>
        </w:tabs>
        <w:rPr>
          <w:rFonts w:ascii="Calibri" w:hAnsi="Calibri"/>
          <w:noProof/>
          <w:sz w:val="22"/>
        </w:rPr>
      </w:pPr>
      <w:r>
        <w:t>9.</w:t>
      </w:r>
      <w:r>
        <w:rPr>
          <w:rFonts w:ascii="Calibri" w:hAnsi="Calibri"/>
          <w:noProof/>
          <w:sz w:val="22"/>
        </w:rPr>
        <w:tab/>
      </w:r>
      <w:r>
        <w:rPr>
          <w:b/>
          <w:i/>
          <w:color w:val="000000"/>
        </w:rPr>
        <w:t>Rating system:</w:t>
      </w:r>
      <w:r>
        <w:rPr>
          <w:b/>
          <w:color w:val="000000"/>
        </w:rPr>
        <w:t xml:space="preserve">                               [x/x : rating on /10]</w:t>
      </w:r>
      <w:r>
        <w:rPr>
          <w:color w:val="000000"/>
        </w:rPr>
        <w:t xml:space="preserve">                           ---                                                              - </w:t>
      </w:r>
      <w:r>
        <w:rPr>
          <w:b/>
          <w:i/>
          <w:color w:val="000000"/>
        </w:rPr>
        <w:t>quality:[x/x]</w:t>
      </w:r>
      <w:r>
        <w:rPr>
          <w:color w:val="000000"/>
        </w:rPr>
        <w:t xml:space="preserve">                                                                     "quality of the image/video                                  based on  the initial prompt."                                         - </w:t>
      </w:r>
      <w:r>
        <w:rPr>
          <w:b/>
          <w:i/>
          <w:color w:val="000000"/>
        </w:rPr>
        <w:t>usability:[x/x]</w:t>
      </w:r>
      <w:r>
        <w:rPr>
          <w:color w:val="000000"/>
        </w:rPr>
        <w:t xml:space="preserve">                                                         "settings available,                                                              x of image/video by generation,                  generation's speed, freedom of use"                                                                              - </w:t>
      </w:r>
      <w:r>
        <w:rPr>
          <w:b/>
          <w:i/>
          <w:color w:val="000000"/>
        </w:rPr>
        <w:t>ratio:[x/x]</w:t>
      </w:r>
      <w:r>
        <w:rPr>
          <w:color w:val="000000"/>
        </w:rPr>
        <w:t xml:space="preserve">                                                                      "free/not free, trial offer,                                                            open-source/not open-source"                                                        - prompt: unrestricted/restricted                                  - </w:t>
      </w:r>
      <w:r>
        <w:rPr>
          <w:b/>
          <w:i/>
          <w:color w:val="000000"/>
        </w:rPr>
        <w:t>output:[x/x]</w:t>
      </w:r>
      <w:r>
        <w:rPr>
          <w:color w:val="000000"/>
        </w:rPr>
        <w:t xml:space="preserve"> unrestricted/restricted</w:t>
      </w:r>
      <w:r>
        <w:tab/>
      </w:r>
      <w:r>
        <w:fldChar w:fldCharType="begin"/>
      </w:r>
      <w:r>
        <w:instrText xml:space="preserve"> PAGEREF _Toc256000088 \h </w:instrText>
      </w:r>
      <w:r>
        <w:fldChar w:fldCharType="separate"/>
      </w:r>
      <w:r>
        <w:t>11</w:t>
      </w:r>
      <w:r>
        <w:fldChar w:fldCharType="end"/>
      </w:r>
    </w:p>
    <w:p>
      <w:pPr>
        <w:pStyle w:val="TOC1"/>
        <w:tabs>
          <w:tab w:val="left" w:pos="720"/>
          <w:tab w:val="right" w:leader="dot" w:pos="9350"/>
        </w:tabs>
        <w:rPr>
          <w:rFonts w:ascii="Calibri" w:hAnsi="Calibri"/>
          <w:noProof/>
          <w:sz w:val="22"/>
        </w:rPr>
      </w:pPr>
      <w:r>
        <w:t>10.</w:t>
      </w:r>
      <w:r>
        <w:rPr>
          <w:rFonts w:ascii="Calibri" w:hAnsi="Calibri"/>
          <w:noProof/>
          <w:sz w:val="22"/>
        </w:rPr>
        <w:tab/>
      </w:r>
      <w:r>
        <w:rPr>
          <w:b/>
        </w:rPr>
        <w:t>dev A.I. core tasks</w:t>
      </w:r>
      <w:r>
        <w:tab/>
      </w:r>
      <w:r>
        <w:fldChar w:fldCharType="begin"/>
      </w:r>
      <w:r>
        <w:instrText xml:space="preserve"> PAGEREF _Toc256000089 \h </w:instrText>
      </w:r>
      <w:r>
        <w:fldChar w:fldCharType="separate"/>
      </w:r>
      <w:r>
        <w:t>11</w:t>
      </w:r>
      <w:r>
        <w:fldChar w:fldCharType="end"/>
      </w:r>
    </w:p>
    <w:p>
      <w:pPr>
        <w:pStyle w:val="TOC2"/>
        <w:tabs>
          <w:tab w:val="left" w:pos="960"/>
          <w:tab w:val="right" w:leader="dot" w:pos="9350"/>
        </w:tabs>
        <w:rPr>
          <w:rFonts w:ascii="Calibri" w:hAnsi="Calibri"/>
          <w:noProof/>
          <w:sz w:val="22"/>
        </w:rPr>
      </w:pPr>
      <w:r>
        <w:t>10.1.</w:t>
      </w:r>
      <w:r>
        <w:rPr>
          <w:rFonts w:ascii="Calibri" w:hAnsi="Calibri"/>
          <w:noProof/>
          <w:sz w:val="22"/>
        </w:rPr>
        <w:tab/>
      </w:r>
      <w:r>
        <w:rPr>
          <w:b/>
          <w:i/>
        </w:rPr>
        <w:t>Analyze</w:t>
      </w:r>
      <w:r>
        <w:tab/>
      </w:r>
      <w:r>
        <w:fldChar w:fldCharType="begin"/>
      </w:r>
      <w:r>
        <w:instrText xml:space="preserve"> PAGEREF _Toc256000090 \h </w:instrText>
      </w:r>
      <w:r>
        <w:fldChar w:fldCharType="separate"/>
      </w:r>
      <w:r>
        <w:t>11</w:t>
      </w:r>
      <w:r>
        <w:fldChar w:fldCharType="end"/>
      </w:r>
    </w:p>
    <w:p>
      <w:pPr>
        <w:pStyle w:val="TOC2"/>
        <w:tabs>
          <w:tab w:val="left" w:pos="960"/>
          <w:tab w:val="right" w:leader="dot" w:pos="9350"/>
        </w:tabs>
        <w:rPr>
          <w:rFonts w:ascii="Calibri" w:hAnsi="Calibri"/>
          <w:noProof/>
          <w:sz w:val="22"/>
        </w:rPr>
      </w:pPr>
      <w:r>
        <w:t>10.2.</w:t>
      </w:r>
      <w:r>
        <w:rPr>
          <w:rFonts w:ascii="Calibri" w:hAnsi="Calibri"/>
          <w:noProof/>
          <w:sz w:val="22"/>
        </w:rPr>
        <w:tab/>
      </w:r>
      <w:r>
        <w:rPr>
          <w:b/>
          <w:i/>
        </w:rPr>
        <w:t>Guide</w:t>
      </w:r>
      <w:r>
        <w:tab/>
      </w:r>
      <w:r>
        <w:fldChar w:fldCharType="begin"/>
      </w:r>
      <w:r>
        <w:instrText xml:space="preserve"> PAGEREF _Toc256000091 \h </w:instrText>
      </w:r>
      <w:r>
        <w:fldChar w:fldCharType="separate"/>
      </w:r>
      <w:r>
        <w:t>11</w:t>
      </w:r>
      <w:r>
        <w:fldChar w:fldCharType="end"/>
      </w:r>
    </w:p>
    <w:p>
      <w:pPr>
        <w:pStyle w:val="TOC2"/>
        <w:tabs>
          <w:tab w:val="left" w:pos="960"/>
          <w:tab w:val="right" w:leader="dot" w:pos="9350"/>
        </w:tabs>
        <w:rPr>
          <w:rFonts w:ascii="Calibri" w:hAnsi="Calibri"/>
          <w:noProof/>
          <w:sz w:val="22"/>
        </w:rPr>
      </w:pPr>
      <w:r>
        <w:t>10.3.</w:t>
      </w:r>
      <w:r>
        <w:rPr>
          <w:rFonts w:ascii="Calibri" w:hAnsi="Calibri"/>
          <w:noProof/>
          <w:sz w:val="22"/>
        </w:rPr>
        <w:tab/>
      </w:r>
      <w:r>
        <w:rPr>
          <w:b/>
        </w:rPr>
        <w:t>Build</w:t>
      </w:r>
      <w:r>
        <w:tab/>
      </w:r>
      <w:r>
        <w:fldChar w:fldCharType="begin"/>
      </w:r>
      <w:r>
        <w:instrText xml:space="preserve"> PAGEREF _Toc256000092 \h </w:instrText>
      </w:r>
      <w:r>
        <w:fldChar w:fldCharType="separate"/>
      </w:r>
      <w:r>
        <w:t>12</w:t>
      </w:r>
      <w:r>
        <w:fldChar w:fldCharType="end"/>
      </w:r>
    </w:p>
    <w:p>
      <w:pPr>
        <w:pStyle w:val="TOC1"/>
        <w:tabs>
          <w:tab w:val="left" w:pos="720"/>
          <w:tab w:val="right" w:leader="dot" w:pos="9350"/>
        </w:tabs>
        <w:rPr>
          <w:rFonts w:ascii="Calibri" w:hAnsi="Calibri"/>
          <w:noProof/>
          <w:sz w:val="22"/>
        </w:rPr>
      </w:pPr>
      <w:r>
        <w:t>11.</w:t>
      </w:r>
      <w:r>
        <w:rPr>
          <w:rFonts w:ascii="Calibri" w:hAnsi="Calibri"/>
          <w:noProof/>
          <w:sz w:val="22"/>
        </w:rPr>
        <w:tab/>
      </w:r>
      <w:r>
        <w:rPr>
          <w:b/>
        </w:rPr>
        <w:t>user basic tasks</w:t>
      </w:r>
      <w:r>
        <w:tab/>
      </w:r>
      <w:r>
        <w:fldChar w:fldCharType="begin"/>
      </w:r>
      <w:r>
        <w:instrText xml:space="preserve"> PAGEREF _Toc256000093 \h </w:instrText>
      </w:r>
      <w:r>
        <w:fldChar w:fldCharType="separate"/>
      </w:r>
      <w:r>
        <w:t>12</w:t>
      </w:r>
      <w:r>
        <w:fldChar w:fldCharType="end"/>
      </w:r>
    </w:p>
    <w:p>
      <w:pPr>
        <w:pStyle w:val="TOC2"/>
        <w:tabs>
          <w:tab w:val="left" w:pos="960"/>
          <w:tab w:val="right" w:leader="dot" w:pos="9350"/>
        </w:tabs>
        <w:rPr>
          <w:rFonts w:ascii="Calibri" w:hAnsi="Calibri"/>
          <w:noProof/>
          <w:sz w:val="22"/>
        </w:rPr>
      </w:pPr>
      <w:r>
        <w:t>11.1.</w:t>
      </w:r>
      <w:r>
        <w:rPr>
          <w:rFonts w:ascii="Calibri" w:hAnsi="Calibri"/>
          <w:noProof/>
          <w:sz w:val="22"/>
        </w:rPr>
        <w:tab/>
      </w:r>
      <w:r>
        <w:rPr>
          <w:b/>
        </w:rPr>
        <w:t>Create</w:t>
      </w:r>
      <w:r>
        <w:tab/>
      </w:r>
      <w:r>
        <w:fldChar w:fldCharType="begin"/>
      </w:r>
      <w:r>
        <w:instrText xml:space="preserve"> PAGEREF _Toc256000094 \h </w:instrText>
      </w:r>
      <w:r>
        <w:fldChar w:fldCharType="separate"/>
      </w:r>
      <w:r>
        <w:t>12</w:t>
      </w:r>
      <w:r>
        <w:fldChar w:fldCharType="end"/>
      </w:r>
    </w:p>
    <w:p>
      <w:pPr>
        <w:pStyle w:val="TOC2"/>
        <w:tabs>
          <w:tab w:val="left" w:pos="960"/>
          <w:tab w:val="right" w:leader="dot" w:pos="9350"/>
        </w:tabs>
        <w:rPr>
          <w:rFonts w:ascii="Calibri" w:hAnsi="Calibri"/>
          <w:noProof/>
          <w:sz w:val="22"/>
        </w:rPr>
      </w:pPr>
      <w:r>
        <w:t>11.2.</w:t>
      </w:r>
      <w:r>
        <w:rPr>
          <w:rFonts w:ascii="Calibri" w:hAnsi="Calibri"/>
          <w:noProof/>
          <w:sz w:val="22"/>
        </w:rPr>
        <w:tab/>
      </w:r>
      <w:r>
        <w:rPr>
          <w:b/>
        </w:rPr>
        <w:t>Insights</w:t>
      </w:r>
      <w:r>
        <w:tab/>
      </w:r>
      <w:r>
        <w:fldChar w:fldCharType="begin"/>
      </w:r>
      <w:r>
        <w:instrText xml:space="preserve"> PAGEREF _Toc256000095 \h </w:instrText>
      </w:r>
      <w:r>
        <w:fldChar w:fldCharType="separate"/>
      </w:r>
      <w:r>
        <w:t>12</w:t>
      </w:r>
      <w:r>
        <w:fldChar w:fldCharType="end"/>
      </w:r>
    </w:p>
    <w:p>
      <w:pPr>
        <w:pStyle w:val="TOC1"/>
        <w:tabs>
          <w:tab w:val="left" w:pos="720"/>
          <w:tab w:val="right" w:leader="dot" w:pos="9350"/>
        </w:tabs>
        <w:rPr>
          <w:rFonts w:ascii="Calibri" w:hAnsi="Calibri"/>
          <w:noProof/>
          <w:sz w:val="22"/>
        </w:rPr>
      </w:pPr>
      <w:r>
        <w:t>12.</w:t>
      </w:r>
      <w:r>
        <w:rPr>
          <w:rFonts w:ascii="Calibri" w:hAnsi="Calibri"/>
          <w:noProof/>
          <w:sz w:val="22"/>
        </w:rPr>
        <w:tab/>
      </w:r>
      <w:r>
        <w:rPr>
          <w:b/>
        </w:rPr>
        <w:t>A.I. core tasks</w:t>
      </w:r>
      <w:r>
        <w:tab/>
      </w:r>
      <w:r>
        <w:fldChar w:fldCharType="begin"/>
      </w:r>
      <w:r>
        <w:instrText xml:space="preserve"> PAGEREF _Toc256000096 \h </w:instrText>
      </w:r>
      <w:r>
        <w:fldChar w:fldCharType="separate"/>
      </w:r>
      <w:r>
        <w:t>12</w:t>
      </w:r>
      <w:r>
        <w:fldChar w:fldCharType="end"/>
      </w:r>
    </w:p>
    <w:p>
      <w:pPr>
        <w:pStyle w:val="TOC2"/>
        <w:tabs>
          <w:tab w:val="left" w:pos="960"/>
          <w:tab w:val="right" w:leader="dot" w:pos="9350"/>
        </w:tabs>
        <w:rPr>
          <w:rFonts w:ascii="Calibri" w:hAnsi="Calibri"/>
          <w:noProof/>
          <w:sz w:val="22"/>
        </w:rPr>
      </w:pPr>
      <w:r>
        <w:t>12.1.</w:t>
      </w:r>
      <w:r>
        <w:rPr>
          <w:rFonts w:ascii="Calibri" w:hAnsi="Calibri"/>
          <w:noProof/>
          <w:sz w:val="22"/>
        </w:rPr>
        <w:tab/>
      </w:r>
      <w:r>
        <w:rPr>
          <w:b/>
          <w:i/>
        </w:rPr>
        <w:t>Analyze</w:t>
      </w:r>
      <w:r>
        <w:tab/>
      </w:r>
      <w:r>
        <w:fldChar w:fldCharType="begin"/>
      </w:r>
      <w:r>
        <w:instrText xml:space="preserve"> PAGEREF _Toc256000097 \h </w:instrText>
      </w:r>
      <w:r>
        <w:fldChar w:fldCharType="separate"/>
      </w:r>
      <w:r>
        <w:t>12</w:t>
      </w:r>
      <w:r>
        <w:fldChar w:fldCharType="end"/>
      </w:r>
    </w:p>
    <w:p>
      <w:pPr>
        <w:pStyle w:val="TOC2"/>
        <w:tabs>
          <w:tab w:val="left" w:pos="960"/>
          <w:tab w:val="right" w:leader="dot" w:pos="9350"/>
        </w:tabs>
        <w:rPr>
          <w:rFonts w:ascii="Calibri" w:hAnsi="Calibri"/>
          <w:noProof/>
          <w:sz w:val="22"/>
        </w:rPr>
      </w:pPr>
      <w:r>
        <w:t>12.2.</w:t>
      </w:r>
      <w:r>
        <w:rPr>
          <w:rFonts w:ascii="Calibri" w:hAnsi="Calibri"/>
          <w:noProof/>
          <w:sz w:val="22"/>
        </w:rPr>
        <w:tab/>
      </w:r>
      <w:r>
        <w:rPr>
          <w:b/>
          <w:i/>
        </w:rPr>
        <w:t>Guide</w:t>
      </w:r>
      <w:r>
        <w:tab/>
      </w:r>
      <w:r>
        <w:fldChar w:fldCharType="begin"/>
      </w:r>
      <w:r>
        <w:instrText xml:space="preserve"> PAGEREF _Toc256000098 \h </w:instrText>
      </w:r>
      <w:r>
        <w:fldChar w:fldCharType="separate"/>
      </w:r>
      <w:r>
        <w:t>12</w:t>
      </w:r>
      <w:r>
        <w:fldChar w:fldCharType="end"/>
      </w:r>
    </w:p>
    <w:p>
      <w:pPr>
        <w:pStyle w:val="TOC1"/>
        <w:tabs>
          <w:tab w:val="left" w:pos="720"/>
          <w:tab w:val="right" w:leader="dot" w:pos="9350"/>
        </w:tabs>
        <w:rPr>
          <w:rFonts w:ascii="Calibri" w:hAnsi="Calibri"/>
          <w:noProof/>
          <w:sz w:val="22"/>
        </w:rPr>
      </w:pPr>
      <w:r>
        <w:t>13.</w:t>
      </w:r>
      <w:r>
        <w:rPr>
          <w:rFonts w:ascii="Calibri" w:hAnsi="Calibri"/>
          <w:noProof/>
          <w:sz w:val="22"/>
        </w:rPr>
        <w:tab/>
      </w:r>
      <w:r>
        <w:rPr>
          <w:b/>
          <w:i/>
          <w:u w:val="single"/>
        </w:rPr>
        <w:t>The coding a.i.</w:t>
      </w:r>
      <w:r>
        <w:rPr>
          <w:b/>
          <w:i/>
        </w:rPr>
        <w:t xml:space="preserve"> </w:t>
      </w:r>
      <w:r>
        <w:rPr>
          <w:i/>
        </w:rPr>
        <w:t>Cline on VSCodium.</w:t>
      </w:r>
      <w:r>
        <w:tab/>
      </w:r>
      <w:r>
        <w:fldChar w:fldCharType="begin"/>
      </w:r>
      <w:r>
        <w:instrText xml:space="preserve"> PAGEREF _Toc256000099 \h </w:instrText>
      </w:r>
      <w:r>
        <w:fldChar w:fldCharType="separate"/>
      </w:r>
      <w:r>
        <w:t>12</w:t>
      </w:r>
      <w:r>
        <w:fldChar w:fldCharType="end"/>
      </w:r>
    </w:p>
    <w:p>
      <w:r>
        <w:fldChar w:fldCharType="end"/>
      </w:r>
    </w:p>
    <w:p>
      <w:pPr>
        <w:pStyle w:val="MMTopic1"/>
        <w:numPr>
          <w:numId w:val="1"/>
        </w:numPr>
        <w:spacing w:after="240"/>
      </w:pPr>
      <w:bookmarkStart w:id="1" w:name="JB4JYkdUo06sxSkvx3xjmQ=="/>
      <w:bookmarkStart w:id="2" w:name="_Toc256000000"/>
      <w:r>
        <w:rPr>
          <w:sz w:val="40"/>
        </w:rPr>
        <w:t>a.i. part</w:t>
      </w:r>
      <w:bookmarkEnd w:id="2"/>
      <w:bookmarkEnd w:id="1"/>
      <w:r>
        <w:rPr>
          <w:sz w:val="40"/>
        </w:rPr>
        <w:fldChar w:fldCharType="begin"/>
      </w:r>
      <w:r>
        <w:rPr>
          <w:sz w:val="40"/>
        </w:rPr>
        <w:instrText>PRIVATE {"MapObjectType":"Topic","SubType":"Main","Id":"JB4JYkdUo06sxSkvx3xjmQ==","Parent":"Me6pab1bukmEc3NgZuKpbQ==","Description":"TopicStart"}</w:instrText>
      </w:r>
      <w:r>
        <w:rPr>
          <w:sz w:val="40"/>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500"/>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ufXPnz8ysUG1eGXxmjXzGg==" w:history="1">
              <w:r>
                <w:rPr>
                  <w:color w:val="0000FF"/>
                  <w:u w:val="single"/>
                  <w:lang w:val="en-US"/>
                </w:rPr>
                <w:t>tools &amp; services</w:t>
              </w:r>
            </w:hyperlink>
            <w:r>
              <w:rPr>
                <w:color w:val="auto"/>
                <w:u w:val="none"/>
                <w:lang w:val="en-US"/>
              </w:rPr>
              <w:fldChar w:fldCharType="begin"/>
            </w:r>
            <w:r>
              <w:rPr>
                <w:color w:val="auto"/>
                <w:u w:val="none"/>
                <w:lang w:val="en-US"/>
              </w:rPr>
              <w:instrText>PRIVATE {"MapObjectType":"Relationship","Id":"1/ElY+DRw0ydbjHg5AlqYA==","Parent":"JB4JYkdUo06sxSkvx3xjmQ==","PointTo":"ufXPnz8ysUG1eGXxmjXzGg=="}</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yo98HsyeE0S2hLbYtBGYFA==" w:history="1">
              <w:r>
                <w:rPr>
                  <w:color w:val="0000FF"/>
                  <w:u w:val="single"/>
                  <w:lang w:val="en-US"/>
                </w:rPr>
                <w:t>user part</w:t>
              </w:r>
            </w:hyperlink>
            <w:r>
              <w:rPr>
                <w:color w:val="auto"/>
                <w:u w:val="none"/>
                <w:lang w:val="en-US"/>
              </w:rPr>
              <w:fldChar w:fldCharType="begin"/>
            </w:r>
            <w:r>
              <w:rPr>
                <w:color w:val="auto"/>
                <w:u w:val="none"/>
                <w:lang w:val="en-US"/>
              </w:rPr>
              <w:instrText>PRIVATE {"MapObjectType":"Relationship","Id":"kyGfektu+kGM005QzcQXdg==","Parent":"JB4JYkdUo06sxSkvx3xjmQ==","PointTo":"yo98HsyeE0S2hLbYtBGYFA=="}</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bX1F8QsgREaZGJceYhA9Xw==" w:history="1">
              <w:r>
                <w:rPr>
                  <w:color w:val="0000FF"/>
                  <w:u w:val="single"/>
                  <w:lang w:val="en-US"/>
                </w:rPr>
                <w:t>A.I. core tasks</w:t>
              </w:r>
            </w:hyperlink>
            <w:r>
              <w:rPr>
                <w:color w:val="auto"/>
                <w:u w:val="none"/>
                <w:lang w:val="en-US"/>
              </w:rPr>
              <w:fldChar w:fldCharType="begin"/>
            </w:r>
            <w:r>
              <w:rPr>
                <w:color w:val="auto"/>
                <w:u w:val="none"/>
                <w:lang w:val="en-US"/>
              </w:rPr>
              <w:instrText>PRIVATE {"MapObjectType":"Relationship","Id":"NsWQJgpeVkKfiJtYsFW+uA==","Parent":"bX1F8QsgREaZGJceYhA9Xw==","PointTo":"JB4JYkdUo06sxSkvx3xjmQ=="}</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OMq1KRr3jUCY7qGI1+YeFQ==" w:history="1">
              <w:r>
                <w:rPr>
                  <w:color w:val="0000FF"/>
                  <w:u w:val="single"/>
                  <w:lang w:val="en-US"/>
                </w:rPr>
                <w:t>Analyze</w:t>
              </w:r>
            </w:hyperlink>
            <w:r>
              <w:rPr>
                <w:color w:val="auto"/>
                <w:u w:val="none"/>
                <w:lang w:val="en-US"/>
              </w:rPr>
              <w:fldChar w:fldCharType="begin"/>
            </w:r>
            <w:r>
              <w:rPr>
                <w:color w:val="auto"/>
                <w:u w:val="none"/>
                <w:lang w:val="en-US"/>
              </w:rPr>
              <w:instrText>PRIVATE {"MapObjectType":"Relationship","Id":"vEfCkQwhN0yRT2UQ87VXtA==","Parent":"OMq1KRr3jUCY7qGI1+YeFQ==","PointTo":"JB4JYkdUo06sxSkvx3xjmQ=="}</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5rX63fidb0SthYbMALr1Pw==" w:history="1">
              <w:r>
                <w:rPr>
                  <w:color w:val="0000FF"/>
                  <w:u w:val="single"/>
                  <w:lang w:val="en-US"/>
                </w:rPr>
                <w:t>Guide</w:t>
              </w:r>
            </w:hyperlink>
            <w:r>
              <w:rPr>
                <w:color w:val="auto"/>
                <w:u w:val="none"/>
                <w:lang w:val="en-US"/>
              </w:rPr>
              <w:fldChar w:fldCharType="begin"/>
            </w:r>
            <w:r>
              <w:rPr>
                <w:color w:val="auto"/>
                <w:u w:val="none"/>
                <w:lang w:val="en-US"/>
              </w:rPr>
              <w:instrText>PRIVATE {"MapObjectType":"Relationship","Id":"jYa2x9aB/0KzT7qiCfnlbg==","Parent":"5rX63fidb0SthYbMALr1Pw==","PointTo":"JB4JYkdUo06sxSkvx3xjmQ=="}</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8EgetQzeZESS5O5g9IWmrA==" w:history="1">
              <w:r>
                <w:rPr>
                  <w:color w:val="0000FF"/>
                  <w:u w:val="single"/>
                  <w:lang w:val="en-US"/>
                </w:rPr>
                <w:t>Guide</w:t>
              </w:r>
            </w:hyperlink>
            <w:r>
              <w:rPr>
                <w:color w:val="auto"/>
                <w:u w:val="none"/>
                <w:lang w:val="en-US"/>
              </w:rPr>
              <w:fldChar w:fldCharType="begin"/>
            </w:r>
            <w:r>
              <w:rPr>
                <w:color w:val="auto"/>
                <w:u w:val="none"/>
                <w:lang w:val="en-US"/>
              </w:rPr>
              <w:instrText>PRIVATE {"MapObjectType":"Relationship","Id":"/vUWaQyHG0etKH2xa5V50w==","Parent":"8EgetQzeZESS5O5g9IWmrA==","PointTo":"JB4JYkdUo06sxSkvx3xjmQ=="}</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6yJZaPJRtUuyvkZcY+0qZA==" w:history="1">
              <w:r>
                <w:rPr>
                  <w:color w:val="0000FF"/>
                  <w:u w:val="single"/>
                  <w:lang w:val="en-US"/>
                </w:rPr>
                <w:t>Insights</w:t>
              </w:r>
            </w:hyperlink>
            <w:r>
              <w:rPr>
                <w:color w:val="auto"/>
                <w:u w:val="none"/>
                <w:lang w:val="en-US"/>
              </w:rPr>
              <w:fldChar w:fldCharType="begin"/>
            </w:r>
            <w:r>
              <w:rPr>
                <w:color w:val="auto"/>
                <w:u w:val="none"/>
                <w:lang w:val="en-US"/>
              </w:rPr>
              <w:instrText>PRIVATE {"MapObjectType":"Relationship","Id":"DaEQNS4sH0SflshSqFvMEg==","Parent":"JB4JYkdUo06sxSkvx3xjmQ==","PointTo":"6yJZaPJRtUuyvkZcY+0qZA=="}</w:instrText>
            </w:r>
            <w:r>
              <w:rPr>
                <w:color w:val="auto"/>
                <w:u w:val="none"/>
                <w:lang w:val="en-US"/>
              </w:rPr>
              <w:fldChar w:fldCharType="end"/>
            </w:r>
            <w:r>
              <w:rPr>
                <w:color w:val="auto"/>
                <w:u w:val="none"/>
                <w:lang w:val="en-US"/>
              </w:rPr>
              <w:fldChar w:fldCharType="begin"/>
            </w:r>
            <w:r>
              <w:rPr>
                <w:color w:val="auto"/>
                <w:u w:val="none"/>
                <w:lang w:val="en-US"/>
              </w:rPr>
              <w:instrText>PRIVATE {"MapObjectType":"Topic","Id":"JB4JYkdUo06sxSkvx3xjmQ==","Description":"TopicInfoEnd"}</w:instrText>
            </w:r>
            <w:r>
              <w:rPr>
                <w:color w:val="auto"/>
                <w:u w:val="none"/>
                <w:lang w:val="en-US"/>
              </w:rPr>
              <w:fldChar w:fldCharType="end"/>
            </w:r>
          </w:p>
        </w:tc>
      </w:tr>
    </w:tbl>
    <w:p>
      <w:pPr>
        <w:pStyle w:val="MMTopic2"/>
        <w:numPr>
          <w:ilvl w:val="1"/>
          <w:numId w:val="1"/>
        </w:numPr>
        <w:spacing w:before="240" w:after="240"/>
      </w:pPr>
      <w:bookmarkStart w:id="3" w:name="raIEAzqBFkmQigGP7A2jqw=="/>
      <w:bookmarkStart w:id="4" w:name="_Toc256000001"/>
      <w:r>
        <w:rPr>
          <w:b/>
        </w:rPr>
        <w:t>unofficial &amp; unsorted ideas</w:t>
      </w:r>
      <w:bookmarkEnd w:id="4"/>
      <w:bookmarkEnd w:id="3"/>
      <w:r>
        <w:rPr>
          <w:b/>
        </w:rPr>
        <w:fldChar w:fldCharType="begin"/>
      </w:r>
      <w:r>
        <w:rPr>
          <w:b/>
        </w:rPr>
        <w:instrText>PRIVATE {"MapObjectType":"Topic","SubType":"Subtopic","Id":"raIEAzqBFkmQigGP7A2jqw==","Parent":"JB4JYkdUo06sxSkvx3xjmQ==","Description":"TopicStart"}</w:instrText>
      </w:r>
      <w:r>
        <w:rPr>
          <w:b/>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810"/>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1CFkJyav90Ovo5458+rSXg==" w:history="1">
              <w:r>
                <w:rPr>
                  <w:color w:val="0000FF"/>
                  <w:u w:val="single"/>
                  <w:lang w:val="en-US"/>
                </w:rPr>
                <w:t>Analyze</w:t>
              </w:r>
            </w:hyperlink>
            <w:r>
              <w:rPr>
                <w:color w:val="auto"/>
                <w:u w:val="none"/>
                <w:lang w:val="en-US"/>
              </w:rPr>
              <w:fldChar w:fldCharType="begin"/>
            </w:r>
            <w:r>
              <w:rPr>
                <w:color w:val="auto"/>
                <w:u w:val="none"/>
                <w:lang w:val="en-US"/>
              </w:rPr>
              <w:instrText>PRIVATE {"MapObjectType":"Relationship","Id":"QCSX8Y7Izka7LPwSzPFjvQ==","Parent":"1CFkJyav90Ovo5458+rSXg==","PointTo":"raIEAzqBFkmQigGP7A2jqw=="}</w:instrText>
            </w:r>
            <w:r>
              <w:rPr>
                <w:color w:val="auto"/>
                <w:u w:val="none"/>
                <w:lang w:val="en-US"/>
              </w:rPr>
              <w:fldChar w:fldCharType="end"/>
            </w:r>
            <w:r>
              <w:rPr>
                <w:color w:val="auto"/>
                <w:u w:val="none"/>
                <w:lang w:val="en-US"/>
              </w:rPr>
              <w:fldChar w:fldCharType="begin"/>
            </w:r>
            <w:r>
              <w:rPr>
                <w:color w:val="auto"/>
                <w:u w:val="none"/>
                <w:lang w:val="en-US"/>
              </w:rPr>
              <w:instrText>PRIVATE {"MapObjectType":"Topic","Id":"raIEAzqBFkmQigGP7A2jqw==","Description":"TopicInfoEnd"}</w:instrText>
            </w:r>
            <w:r>
              <w:rPr>
                <w:color w:val="auto"/>
                <w:u w:val="none"/>
                <w:lang w:val="en-US"/>
              </w:rPr>
              <w:fldChar w:fldCharType="end"/>
            </w:r>
          </w:p>
        </w:tc>
      </w:tr>
    </w:tbl>
    <w:p>
      <w:pPr>
        <w:pStyle w:val="MMTopic3"/>
        <w:numPr>
          <w:ilvl w:val="2"/>
          <w:numId w:val="1"/>
        </w:numPr>
        <w:spacing w:before="240" w:after="240"/>
      </w:pPr>
      <w:bookmarkStart w:id="5" w:name="gM4Gl0AkqUCuZUHxCn1Gog=="/>
      <w:bookmarkStart w:id="6" w:name="_Toc256000002"/>
      <w:r>
        <w:t>**Decision Making:** Analyzes data to make informed decisions on content strategies and resource allocation.</w:t>
      </w:r>
      <w:bookmarkEnd w:id="6"/>
      <w:bookmarkEnd w:id="5"/>
      <w:r>
        <w:fldChar w:fldCharType="begin"/>
      </w:r>
      <w:r>
        <w:instrText>PRIVATE {"MapObjectType":"Topic","SubType":"Subtopic","Id":"gM4Gl0AkqUCuZUHxCn1Gog==","Parent":"raIEAzqBFkmQigGP7A2jqw==","Description":"TopicStart"}</w:instrText>
      </w:r>
      <w:r>
        <w:fldChar w:fldCharType="end"/>
      </w:r>
      <w:r>
        <w:fldChar w:fldCharType="begin"/>
      </w:r>
      <w:r>
        <w:instrText>PRIVATE {"MapObjectType":"Topic","Id":"gM4Gl0AkqUCuZUHxCn1Gog==","Description":"TopicInfoEnd"}</w:instrText>
      </w:r>
      <w:r>
        <w:fldChar w:fldCharType="end"/>
      </w:r>
    </w:p>
    <w:p>
      <w:pPr>
        <w:pStyle w:val="MMTopic3"/>
        <w:numPr>
          <w:ilvl w:val="2"/>
          <w:numId w:val="1"/>
        </w:numPr>
        <w:spacing w:after="240"/>
      </w:pPr>
      <w:bookmarkStart w:id="7" w:name="DQofwwgCBUqGhXmklcoWDw=="/>
      <w:bookmarkStart w:id="8" w:name="_Toc256000003"/>
      <w:r>
        <w:t>**Quality Control:** Reviews outputs for quality and alignment with goals.</w:t>
      </w:r>
      <w:bookmarkEnd w:id="8"/>
      <w:bookmarkEnd w:id="7"/>
      <w:r>
        <w:fldChar w:fldCharType="begin"/>
      </w:r>
      <w:r>
        <w:instrText>PRIVATE {"MapObjectType":"Topic","SubType":"Subtopic","Id":"DQofwwgCBUqGhXmklcoWDw==","Parent":"raIEAzqBFkmQigGP7A2jqw==","Description":"TopicStart"}</w:instrText>
      </w:r>
      <w:r>
        <w:fldChar w:fldCharType="end"/>
      </w:r>
      <w:r>
        <w:fldChar w:fldCharType="begin"/>
      </w:r>
      <w:r>
        <w:instrText>PRIVATE {"MapObjectType":"Topic","Id":"DQofwwgCBUqGhXmklcoWDw==","Description":"TopicInfoEnd"}</w:instrText>
      </w:r>
      <w:r>
        <w:fldChar w:fldCharType="end"/>
      </w:r>
    </w:p>
    <w:p>
      <w:pPr>
        <w:pStyle w:val="MMTopic3"/>
        <w:numPr>
          <w:ilvl w:val="2"/>
          <w:numId w:val="1"/>
        </w:numPr>
        <w:spacing w:after="240"/>
      </w:pPr>
      <w:bookmarkStart w:id="9" w:name="LtgLJXcn2EuSq+veHtdA+Q=="/>
      <w:bookmarkStart w:id="10" w:name="_Toc256000004"/>
      <w:r>
        <w:t>**Integration Management:** Manages the integration of tools, APIs, and services.</w:t>
      </w:r>
      <w:bookmarkEnd w:id="10"/>
      <w:bookmarkEnd w:id="9"/>
      <w:r>
        <w:fldChar w:fldCharType="begin"/>
      </w:r>
      <w:r>
        <w:instrText>PRIVATE {"MapObjectType":"Topic","SubType":"Subtopic","Id":"LtgLJXcn2EuSq+veHtdA+Q==","Parent":"raIEAzqBFkmQigGP7A2jqw==","Description":"TopicStart"}</w:instrText>
      </w:r>
      <w:r>
        <w:fldChar w:fldCharType="end"/>
      </w:r>
      <w:r>
        <w:fldChar w:fldCharType="begin"/>
      </w:r>
      <w:r>
        <w:instrText>PRIVATE {"MapObjectType":"Topic","Id":"LtgLJXcn2EuSq+veHtdA+Q==","Description":"TopicInfoEnd"}</w:instrText>
      </w:r>
      <w:r>
        <w:fldChar w:fldCharType="end"/>
      </w:r>
    </w:p>
    <w:p>
      <w:pPr>
        <w:pStyle w:val="MMTopic3"/>
        <w:numPr>
          <w:ilvl w:val="2"/>
          <w:numId w:val="1"/>
        </w:numPr>
        <w:spacing w:after="240"/>
      </w:pPr>
      <w:bookmarkStart w:id="11" w:name="ZKSFCvGauECj65JB7AFzcQ=="/>
      <w:bookmarkStart w:id="12" w:name="_Toc256000005"/>
      <w:r>
        <w:t>- Audience analysis using AI algorithms. - Content ideation with NLP and topic modeling. - SEO integration at all content creation stages. - Performance analysis with AI-driven insights. - Content personalization for audience segments. - Trend analysis through AI-powered tools.</w:t>
      </w:r>
      <w:bookmarkEnd w:id="12"/>
      <w:bookmarkEnd w:id="11"/>
      <w:r>
        <w:fldChar w:fldCharType="begin"/>
      </w:r>
      <w:r>
        <w:instrText>PRIVATE {"MapObjectType":"Topic","SubType":"Subtopic","Id":"ZKSFCvGauECj65JB7AFzcQ==","Parent":"raIEAzqBFkmQigGP7A2jqw==","Description":"TopicStart"}</w:instrText>
      </w:r>
      <w:r>
        <w:fldChar w:fldCharType="end"/>
      </w:r>
      <w:r>
        <w:fldChar w:fldCharType="begin"/>
      </w:r>
      <w:r>
        <w:instrText>PRIVATE {"MapObjectType":"Topic","Id":"ZKSFCvGauECj65JB7AFzcQ==","Description":"TopicInfoEnd"}</w:instrText>
      </w:r>
      <w:r>
        <w:fldChar w:fldCharType="end"/>
      </w:r>
    </w:p>
    <w:p>
      <w:pPr>
        <w:pStyle w:val="MMTopic3"/>
        <w:numPr>
          <w:ilvl w:val="2"/>
          <w:numId w:val="1"/>
        </w:numPr>
        <w:spacing w:after="240"/>
      </w:pPr>
      <w:bookmarkStart w:id="13" w:name="GAyjPRQJDE6TFFrxVRVezQ=="/>
      <w:bookmarkStart w:id="14" w:name="_Toc256000006"/>
      <w:r>
        <w:t>- SEO optimization with keyword integration. - Content performance analysis. - Content planning and scheduling automation.</w:t>
      </w:r>
      <w:bookmarkEnd w:id="14"/>
      <w:bookmarkEnd w:id="13"/>
      <w:r>
        <w:fldChar w:fldCharType="begin"/>
      </w:r>
      <w:r>
        <w:instrText>PRIVATE {"MapObjectType":"Topic","SubType":"Subtopic","Id":"GAyjPRQJDE6TFFrxVRVezQ==","Parent":"raIEAzqBFkmQigGP7A2jqw==","Description":"TopicStart"}</w:instrText>
      </w:r>
      <w:r>
        <w:fldChar w:fldCharType="end"/>
      </w:r>
      <w:r>
        <w:fldChar w:fldCharType="begin"/>
      </w:r>
      <w:r>
        <w:instrText>PRIVATE {"MapObjectType":"Topic","Id":"GAyjPRQJDE6TFFrxVRVezQ==","Description":"TopicInfoEnd"}</w:instrText>
      </w:r>
      <w:r>
        <w:fldChar w:fldCharType="end"/>
      </w:r>
    </w:p>
    <w:p>
      <w:pPr>
        <w:pStyle w:val="MMTopic3"/>
        <w:numPr>
          <w:ilvl w:val="2"/>
          <w:numId w:val="1"/>
        </w:numPr>
        <w:spacing w:after="240"/>
      </w:pPr>
      <w:bookmarkStart w:id="15" w:name="R155paC+Vk+PSXiB0yy4YA=="/>
      <w:bookmarkStart w:id="16" w:name="_Toc256000007"/>
      <w:r>
        <w:t>- Grammar and style checking using AI tools. - Plagiarism detection. - Collaborative content management. - Research assistance with AI.</w:t>
      </w:r>
      <w:bookmarkEnd w:id="16"/>
      <w:bookmarkEnd w:id="15"/>
      <w:r>
        <w:fldChar w:fldCharType="begin"/>
      </w:r>
      <w:r>
        <w:instrText>PRIVATE {"MapObjectType":"Topic","SubType":"Subtopic","Id":"R155paC+Vk+PSXiB0yy4YA==","Parent":"raIEAzqBFkmQigGP7A2jqw==","Description":"TopicStart"}</w:instrText>
      </w:r>
      <w:r>
        <w:fldChar w:fldCharType="end"/>
      </w:r>
      <w:r>
        <w:fldChar w:fldCharType="begin"/>
      </w:r>
      <w:r>
        <w:instrText>PRIVATE {"MapObjectType":"Topic","Id":"R155paC+Vk+PSXiB0yy4YA==","Description":"TopicInfoEnd"}</w:instrText>
      </w:r>
      <w:r>
        <w:fldChar w:fldCharType="end"/>
      </w:r>
    </w:p>
    <w:p>
      <w:pPr>
        <w:pStyle w:val="MMTopic3"/>
        <w:numPr>
          <w:ilvl w:val="2"/>
          <w:numId w:val="1"/>
        </w:numPr>
        <w:spacing w:after="240"/>
      </w:pPr>
      <w:bookmarkStart w:id="17" w:name="MUJ77wUQ20WFsRjIZzLUfg=="/>
      <w:bookmarkStart w:id="18" w:name="_Toc256000008"/>
      <w:r>
        <w:t>- Data collection from multiple sources. - Data cleaning and preprocessing. - Exploratory data analysis (EDA). - Predictive analytics with machine learning. - Performance monitoring of KPIs. - A/B testing analysis. - Reporting and visualization. - Data-driven recommendations.</w:t>
      </w:r>
      <w:bookmarkEnd w:id="18"/>
      <w:bookmarkEnd w:id="17"/>
      <w:r>
        <w:fldChar w:fldCharType="begin"/>
      </w:r>
      <w:r>
        <w:instrText>PRIVATE {"MapObjectType":"Topic","SubType":"Subtopic","Id":"MUJ77wUQ20WFsRjIZzLUfg==","Parent":"raIEAzqBFkmQigGP7A2jqw==","Description":"TopicStart"}</w:instrText>
      </w:r>
      <w:r>
        <w:fldChar w:fldCharType="end"/>
      </w:r>
      <w:r>
        <w:fldChar w:fldCharType="begin"/>
      </w:r>
      <w:r>
        <w:instrText>PRIVATE {"MapObjectType":"Topic","Id":"MUJ77wUQ20WFsRjIZzLUfg==","Description":"TopicInfoEnd"}</w:instrText>
      </w:r>
      <w:r>
        <w:fldChar w:fldCharType="end"/>
      </w:r>
    </w:p>
    <w:p>
      <w:pPr>
        <w:pStyle w:val="MMTopic3"/>
        <w:numPr>
          <w:ilvl w:val="2"/>
          <w:numId w:val="1"/>
        </w:numPr>
        <w:spacing w:after="240"/>
      </w:pPr>
      <w:bookmarkStart w:id="19" w:name="ni58VxFbgE2agCZIPLiJYw=="/>
      <w:bookmarkStart w:id="20" w:name="_Toc256000009"/>
      <w:r>
        <w:t>- Keyword research and analysis. - Competitive analysis using AI. - On-page and technical SEO optimization. - Backlink strategy development. - Analytics and reporting with AI insights. - Local SEO optimization.</w:t>
      </w:r>
      <w:bookmarkEnd w:id="20"/>
      <w:bookmarkEnd w:id="19"/>
      <w:r>
        <w:fldChar w:fldCharType="begin"/>
      </w:r>
      <w:r>
        <w:instrText>PRIVATE {"MapObjectType":"Topic","SubType":"Subtopic","Id":"ni58VxFbgE2agCZIPLiJYw==","Parent":"raIEAzqBFkmQigGP7A2jqw==","Description":"TopicStart"}</w:instrText>
      </w:r>
      <w:r>
        <w:fldChar w:fldCharType="end"/>
      </w:r>
      <w:r>
        <w:fldChar w:fldCharType="begin"/>
      </w:r>
      <w:r>
        <w:instrText>PRIVATE {"MapObjectType":"Topic","Id":"ni58VxFbgE2agCZIPLiJYw==","Description":"TopicInfoEnd"}</w:instrText>
      </w:r>
      <w:r>
        <w:fldChar w:fldCharType="end"/>
      </w:r>
    </w:p>
    <w:p>
      <w:pPr>
        <w:pStyle w:val="MMTopic3"/>
        <w:numPr>
          <w:ilvl w:val="2"/>
          <w:numId w:val="1"/>
        </w:numPr>
        <w:spacing w:after="240"/>
      </w:pPr>
      <w:bookmarkStart w:id="21" w:name="LGYC0sweTE6j1khDcsSakw=="/>
      <w:bookmarkStart w:id="22" w:name="_Toc256000010"/>
      <w:r>
        <w:t>- Strategy development with AI insights. - Content planning and automated scheduling. - Engagement and community management. - Performance analytics and reporting. - Ad campaign management with AI optimization. - Trend analysis and real-time monitoring. - Content personalization.</w:t>
      </w:r>
      <w:bookmarkEnd w:id="22"/>
      <w:bookmarkEnd w:id="21"/>
      <w:r>
        <w:fldChar w:fldCharType="begin"/>
      </w:r>
      <w:r>
        <w:instrText>PRIVATE {"MapObjectType":"Topic","SubType":"Subtopic","Id":"LGYC0sweTE6j1khDcsSakw==","Parent":"raIEAzqBFkmQigGP7A2jqw==","Description":"TopicStart"}</w:instrText>
      </w:r>
      <w:r>
        <w:fldChar w:fldCharType="end"/>
      </w:r>
      <w:r>
        <w:fldChar w:fldCharType="begin"/>
      </w:r>
      <w:r>
        <w:instrText>PRIVATE {"MapObjectType":"Topic","Id":"LGYC0sweTE6j1khDcsSakw==","Description":"TopicInfoEnd"}</w:instrText>
      </w:r>
      <w:r>
        <w:fldChar w:fldCharType="end"/>
      </w:r>
    </w:p>
    <w:p>
      <w:pPr>
        <w:pStyle w:val="MMTopic2"/>
        <w:numPr>
          <w:ilvl w:val="1"/>
          <w:numId w:val="1"/>
        </w:numPr>
        <w:spacing w:after="240"/>
      </w:pPr>
      <w:bookmarkStart w:id="23" w:name="aiQzXPKCCUai3caYd1+aIQ=="/>
      <w:bookmarkStart w:id="24" w:name="_Toc256000011"/>
      <w:r>
        <w:rPr>
          <w:b/>
        </w:rPr>
        <w:t>core &amp; most-have functions</w:t>
      </w:r>
      <w:bookmarkEnd w:id="24"/>
      <w:bookmarkEnd w:id="23"/>
      <w:r>
        <w:rPr>
          <w:b/>
        </w:rPr>
        <w:fldChar w:fldCharType="begin"/>
      </w:r>
      <w:r>
        <w:rPr>
          <w:b/>
        </w:rPr>
        <w:instrText>PRIVATE {"MapObjectType":"Topic","SubType":"Subtopic","Id":"aiQzXPKCCUai3caYd1+aIQ==","Parent":"JB4JYkdUo06sxSkvx3xjmQ==","Description":"TopicStart"}</w:instrText>
      </w:r>
      <w:r>
        <w:rPr>
          <w:b/>
        </w:rPr>
        <w:fldChar w:fldCharType="end"/>
      </w:r>
      <w:r>
        <w:fldChar w:fldCharType="begin"/>
      </w:r>
      <w:r>
        <w:instrText>PRIVATE {"MapObjectType":"Topic","Id":"aiQzXPKCCUai3caYd1+aIQ==","Description":"TopicInfoEnd"}</w:instrText>
      </w:r>
      <w:r>
        <w:fldChar w:fldCharType="end"/>
      </w:r>
    </w:p>
    <w:p>
      <w:pPr>
        <w:pStyle w:val="MMTopic3"/>
        <w:numPr>
          <w:ilvl w:val="2"/>
          <w:numId w:val="1"/>
        </w:numPr>
        <w:spacing w:after="240"/>
      </w:pPr>
      <w:bookmarkStart w:id="25" w:name="oxlrFe/LCk2ysGx3L3oR6w=="/>
      <w:bookmarkStart w:id="26" w:name="_Toc256000012"/>
      <w:r>
        <w:rPr>
          <w:b/>
        </w:rPr>
        <w:t>Pre-stages</w:t>
      </w:r>
      <w:bookmarkEnd w:id="26"/>
      <w:bookmarkEnd w:id="25"/>
      <w:r>
        <w:rPr>
          <w:b/>
        </w:rPr>
        <w:fldChar w:fldCharType="begin"/>
      </w:r>
      <w:r>
        <w:rPr>
          <w:b/>
        </w:rPr>
        <w:instrText>PRIVATE {"MapObjectType":"Topic","SubType":"Subtopic","Id":"oxlrFe/LCk2ysGx3L3oR6w==","Parent":"aiQzXPKCCUai3caYd1+aIQ==","Description":"TopicStart"}</w:instrText>
      </w:r>
      <w:r>
        <w:rPr>
          <w:b/>
        </w:rPr>
        <w:fldChar w:fldCharType="end"/>
      </w:r>
      <w:r>
        <w:fldChar w:fldCharType="begin"/>
      </w:r>
      <w:r>
        <w:instrText>PRIVATE {"MapObjectType":"Topic","Id":"oxlrFe/LCk2ysGx3L3oR6w==","Description":"TopicInfoEnd"}</w:instrText>
      </w:r>
      <w:r>
        <w:fldChar w:fldCharType="end"/>
      </w:r>
    </w:p>
    <w:p>
      <w:pPr>
        <w:pStyle w:val="MMTopic4"/>
        <w:numPr>
          <w:ilvl w:val="3"/>
          <w:numId w:val="1"/>
        </w:numPr>
        <w:spacing w:after="240"/>
      </w:pPr>
      <w:bookmarkStart w:id="27" w:name="ZtQTWGqx6kOgbkrq+bKZ0w=="/>
      <w:bookmarkStart w:id="28" w:name="_Toc256000013"/>
      <w:r>
        <w:rPr>
          <w:b/>
        </w:rPr>
        <w:t>working examples to learn of</w:t>
      </w:r>
      <w:bookmarkEnd w:id="28"/>
      <w:bookmarkEnd w:id="27"/>
      <w:r>
        <w:rPr>
          <w:b/>
        </w:rPr>
        <w:fldChar w:fldCharType="begin"/>
      </w:r>
      <w:r>
        <w:rPr>
          <w:b/>
        </w:rPr>
        <w:instrText>PRIVATE {"MapObjectType":"Topic","SubType":"Subtopic","Id":"ZtQTWGqx6kOgbkrq+bKZ0w==","Parent":"oxlrFe/LCk2ysGx3L3oR6w==","Description":"TopicStart"}</w:instrText>
      </w:r>
      <w:r>
        <w:rPr>
          <w:b/>
        </w:rPr>
        <w:fldChar w:fldCharType="end"/>
      </w:r>
    </w:p>
    <w:tbl>
      <w:tblPr>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793"/>
      </w:tblGrid>
      <w:tr>
        <w:tblPrEx>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OMq1KRr3jUCY7qGI1+YeFQ==" w:history="1">
              <w:r>
                <w:rPr>
                  <w:color w:val="0000FF"/>
                  <w:u w:val="single"/>
                  <w:lang w:val="en-US"/>
                </w:rPr>
                <w:t>Analyze</w:t>
              </w:r>
            </w:hyperlink>
            <w:r>
              <w:rPr>
                <w:color w:val="auto"/>
                <w:u w:val="none"/>
                <w:lang w:val="en-US"/>
              </w:rPr>
              <w:fldChar w:fldCharType="begin"/>
            </w:r>
            <w:r>
              <w:rPr>
                <w:color w:val="auto"/>
                <w:u w:val="none"/>
                <w:lang w:val="en-US"/>
              </w:rPr>
              <w:instrText>PRIVATE {"MapObjectType":"Relationship","Id":"NqJ9NKcLOkef5kgdUcpbxA==","Parent":"ZtQTWGqx6kOgbkrq+bKZ0w==","PointTo":"OMq1KRr3jUCY7qGI1+YeFQ=="}</w:instrText>
            </w:r>
            <w:r>
              <w:rPr>
                <w:color w:val="auto"/>
                <w:u w:val="none"/>
                <w:lang w:val="en-US"/>
              </w:rPr>
              <w:fldChar w:fldCharType="end"/>
            </w:r>
            <w:r>
              <w:rPr>
                <w:color w:val="auto"/>
                <w:u w:val="none"/>
                <w:lang w:val="en-US"/>
              </w:rPr>
              <w:fldChar w:fldCharType="begin"/>
            </w:r>
            <w:r>
              <w:rPr>
                <w:color w:val="auto"/>
                <w:u w:val="none"/>
                <w:lang w:val="en-US"/>
              </w:rPr>
              <w:instrText>PRIVATE {"MapObjectType":"Topic","Id":"ZtQTWGqx6kOgbkrq+bKZ0w==","Description":"TopicInfoEnd"}</w:instrText>
            </w:r>
            <w:r>
              <w:rPr>
                <w:color w:val="auto"/>
                <w:u w:val="none"/>
                <w:lang w:val="en-US"/>
              </w:rPr>
              <w:fldChar w:fldCharType="end"/>
            </w:r>
          </w:p>
        </w:tc>
      </w:tr>
    </w:tbl>
    <w:p>
      <w:pPr>
        <w:pStyle w:val="MMTopic5"/>
        <w:numPr>
          <w:ilvl w:val="4"/>
          <w:numId w:val="1"/>
        </w:numPr>
        <w:spacing w:before="240" w:after="240"/>
      </w:pPr>
      <w:bookmarkStart w:id="29" w:name="ck5B1Qcf1kOTzf8XRUdUDw=="/>
      <w:bookmarkStart w:id="30" w:name="_Toc256000014"/>
      <w:r>
        <w:t>aesthetic that prove to</w:t>
      </w:r>
      <w:bookmarkEnd w:id="30"/>
      <w:bookmarkEnd w:id="29"/>
      <w:r>
        <w:fldChar w:fldCharType="begin"/>
      </w:r>
      <w:r>
        <w:instrText>PRIVATE {"MapObjectType":"Topic","SubType":"Subtopic","Id":"ck5B1Qcf1kOTzf8XRUdUDw==","Parent":"ZtQTWGqx6kOgbkrq+bKZ0w==","Description":"TopicStart"}</w:instrText>
      </w:r>
      <w:r>
        <w:fldChar w:fldCharType="end"/>
      </w:r>
      <w:r>
        <w:fldChar w:fldCharType="begin"/>
      </w:r>
      <w:r>
        <w:instrText>PRIVATE {"MapObjectType":"Topic","Id":"ck5B1Qcf1kOTzf8XRUdUDw==","Description":"TopicInfoEnd"}</w:instrText>
      </w:r>
      <w:r>
        <w:fldChar w:fldCharType="end"/>
      </w:r>
    </w:p>
    <w:p>
      <w:pPr>
        <w:pStyle w:val="MMTopic5"/>
        <w:numPr>
          <w:ilvl w:val="4"/>
          <w:numId w:val="1"/>
        </w:numPr>
        <w:spacing w:after="240"/>
      </w:pPr>
      <w:bookmarkStart w:id="31" w:name="PSMEqC2G70uX2B+DVUj6KA=="/>
      <w:bookmarkStart w:id="32" w:name="_Toc256000015"/>
      <w:r>
        <w:t>clickbait methods</w:t>
      </w:r>
      <w:bookmarkEnd w:id="32"/>
      <w:bookmarkEnd w:id="31"/>
      <w:r>
        <w:fldChar w:fldCharType="begin"/>
      </w:r>
      <w:r>
        <w:instrText>PRIVATE {"MapObjectType":"Topic","SubType":"Subtopic","Id":"PSMEqC2G70uX2B+DVUj6KA==","Parent":"ZtQTWGqx6kOgbkrq+bKZ0w==","Description":"TopicStart"}</w:instrText>
      </w:r>
      <w:r>
        <w:fldChar w:fldCharType="end"/>
      </w:r>
      <w:r>
        <w:fldChar w:fldCharType="begin"/>
      </w:r>
      <w:r>
        <w:instrText>PRIVATE {"MapObjectType":"Topic","Id":"PSMEqC2G70uX2B+DVUj6KA==","Description":"TopicInfoEnd"}</w:instrText>
      </w:r>
      <w:r>
        <w:fldChar w:fldCharType="end"/>
      </w:r>
    </w:p>
    <w:p>
      <w:pPr>
        <w:pStyle w:val="MMTopic4"/>
        <w:numPr>
          <w:ilvl w:val="3"/>
          <w:numId w:val="1"/>
        </w:numPr>
        <w:spacing w:after="240"/>
      </w:pPr>
      <w:bookmarkStart w:id="33" w:name="LXAjRCF+Y0mF7LAcfBq6LA=="/>
      <w:bookmarkStart w:id="34" w:name="_Toc256000016"/>
      <w:r>
        <w:rPr>
          <w:b/>
        </w:rPr>
        <w:t>Decision making on accounts creation process [type, subject, focus, etc.]</w:t>
      </w:r>
      <w:bookmarkEnd w:id="34"/>
      <w:bookmarkEnd w:id="33"/>
      <w:r>
        <w:rPr>
          <w:b/>
        </w:rPr>
        <w:fldChar w:fldCharType="begin"/>
      </w:r>
      <w:r>
        <w:rPr>
          <w:b/>
        </w:rPr>
        <w:instrText>PRIVATE {"MapObjectType":"Topic","SubType":"Subtopic","Id":"LXAjRCF+Y0mF7LAcfBq6LA==","Parent":"oxlrFe/LCk2ysGx3L3oR6w==","Description":"TopicStart"}</w:instrText>
      </w:r>
      <w:r>
        <w:rPr>
          <w:b/>
        </w:rPr>
        <w:fldChar w:fldCharType="end"/>
      </w:r>
    </w:p>
    <w:tbl>
      <w:tblPr>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621"/>
      </w:tblGrid>
      <w:tr>
        <w:tblPrEx>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5rX63fidb0SthYbMALr1Pw==" w:history="1">
              <w:r>
                <w:rPr>
                  <w:color w:val="0000FF"/>
                  <w:u w:val="single"/>
                  <w:lang w:val="en-US"/>
                </w:rPr>
                <w:t>Guide</w:t>
              </w:r>
            </w:hyperlink>
            <w:r>
              <w:rPr>
                <w:color w:val="auto"/>
                <w:u w:val="none"/>
                <w:lang w:val="en-US"/>
              </w:rPr>
              <w:fldChar w:fldCharType="begin"/>
            </w:r>
            <w:r>
              <w:rPr>
                <w:color w:val="auto"/>
                <w:u w:val="none"/>
                <w:lang w:val="en-US"/>
              </w:rPr>
              <w:instrText>PRIVATE {"MapObjectType":"Relationship","Id":"jw2rJIF7rk6RacqrJWLuXA==","Parent":"LXAjRCF+Y0mF7LAcfBq6LA==","PointTo":"5rX63fidb0SthYbMALr1Pw=="}</w:instrText>
            </w:r>
            <w:r>
              <w:rPr>
                <w:color w:val="auto"/>
                <w:u w:val="none"/>
                <w:lang w:val="en-US"/>
              </w:rPr>
              <w:fldChar w:fldCharType="end"/>
            </w:r>
            <w:r>
              <w:rPr>
                <w:color w:val="auto"/>
                <w:u w:val="none"/>
                <w:lang w:val="en-US"/>
              </w:rPr>
              <w:fldChar w:fldCharType="begin"/>
            </w:r>
            <w:r>
              <w:rPr>
                <w:color w:val="auto"/>
                <w:u w:val="none"/>
                <w:lang w:val="en-US"/>
              </w:rPr>
              <w:instrText>PRIVATE {"MapObjectType":"Topic","Id":"LXAjRCF+Y0mF7LAcfBq6LA==","Description":"TopicInfoEnd"}</w:instrText>
            </w:r>
            <w:r>
              <w:rPr>
                <w:color w:val="auto"/>
                <w:u w:val="none"/>
                <w:lang w:val="en-US"/>
              </w:rPr>
              <w:fldChar w:fldCharType="end"/>
            </w:r>
          </w:p>
        </w:tc>
      </w:tr>
    </w:tbl>
    <w:p>
      <w:pPr>
        <w:pStyle w:val="MMTopic5"/>
        <w:numPr>
          <w:ilvl w:val="4"/>
          <w:numId w:val="1"/>
        </w:numPr>
        <w:spacing w:before="240" w:after="240"/>
      </w:pPr>
      <w:bookmarkStart w:id="35" w:name="aslpT97CEkaVhBowluVd7A=="/>
      <w:bookmarkStart w:id="36" w:name="_Toc256000017"/>
      <w:r>
        <w:t>clickbait</w:t>
      </w:r>
      <w:bookmarkEnd w:id="36"/>
      <w:bookmarkEnd w:id="35"/>
      <w:r>
        <w:fldChar w:fldCharType="begin"/>
      </w:r>
      <w:r>
        <w:instrText>PRIVATE {"MapObjectType":"Topic","SubType":"Subtopic","Id":"aslpT97CEkaVhBowluVd7A==","Parent":"LXAjRCF+Y0mF7LAcfBq6LA==","Description":"TopicStart"}</w:instrText>
      </w:r>
      <w:r>
        <w:fldChar w:fldCharType="end"/>
      </w:r>
      <w:r>
        <w:fldChar w:fldCharType="begin"/>
      </w:r>
      <w:r>
        <w:instrText>PRIVATE {"MapObjectType":"Topic","Id":"aslpT97CEkaVhBowluVd7A==","Description":"TopicInfoEnd"}</w:instrText>
      </w:r>
      <w:r>
        <w:fldChar w:fldCharType="end"/>
      </w:r>
    </w:p>
    <w:p>
      <w:pPr>
        <w:pStyle w:val="MMTopic5"/>
        <w:numPr>
          <w:ilvl w:val="4"/>
          <w:numId w:val="1"/>
        </w:numPr>
        <w:spacing w:after="240"/>
      </w:pPr>
      <w:bookmarkStart w:id="37" w:name="wMg5Iv8jEkunTYzhQLr12Q=="/>
      <w:bookmarkStart w:id="38" w:name="_Toc256000018"/>
      <w:r>
        <w:t>attractive and subliminally inviting</w:t>
      </w:r>
      <w:bookmarkEnd w:id="38"/>
      <w:bookmarkEnd w:id="37"/>
      <w:r>
        <w:fldChar w:fldCharType="begin"/>
      </w:r>
      <w:r>
        <w:instrText>PRIVATE {"MapObjectType":"Topic","SubType":"Subtopic","Id":"wMg5Iv8jEkunTYzhQLr12Q==","Parent":"LXAjRCF+Y0mF7LAcfBq6LA==","Description":"TopicStart"}</w:instrText>
      </w:r>
      <w:r>
        <w:fldChar w:fldCharType="end"/>
      </w:r>
      <w:r>
        <w:fldChar w:fldCharType="begin"/>
      </w:r>
      <w:r>
        <w:instrText>PRIVATE {"MapObjectType":"Topic","Id":"wMg5Iv8jEkunTYzhQLr12Q==","Description":"TopicInfoEnd"}</w:instrText>
      </w:r>
      <w:r>
        <w:fldChar w:fldCharType="end"/>
      </w:r>
    </w:p>
    <w:p>
      <w:pPr>
        <w:pStyle w:val="MMTopic5"/>
        <w:numPr>
          <w:ilvl w:val="4"/>
          <w:numId w:val="1"/>
        </w:numPr>
        <w:spacing w:after="240"/>
      </w:pPr>
      <w:bookmarkStart w:id="39" w:name="wmxX/RY/t0ygmPFCzdkbFw=="/>
      <w:bookmarkStart w:id="40" w:name="_Toc256000019"/>
      <w:r>
        <w:t>all decisions = profit boosters</w:t>
      </w:r>
      <w:bookmarkEnd w:id="40"/>
      <w:bookmarkEnd w:id="39"/>
      <w:r>
        <w:fldChar w:fldCharType="begin"/>
      </w:r>
      <w:r>
        <w:instrText>PRIVATE {"MapObjectType":"Topic","SubType":"Subtopic","Id":"wmxX/RY/t0ygmPFCzdkbFw==","Parent":"LXAjRCF+Y0mF7LAcfBq6LA==","Description":"TopicStart"}</w:instrText>
      </w:r>
      <w:r>
        <w:fldChar w:fldCharType="end"/>
      </w:r>
      <w:r>
        <w:fldChar w:fldCharType="begin"/>
      </w:r>
      <w:r>
        <w:instrText>PRIVATE {"MapObjectType":"Topic","Id":"wmxX/RY/t0ygmPFCzdkbFw==","Description":"TopicInfoEnd"}</w:instrText>
      </w:r>
      <w:r>
        <w:fldChar w:fldCharType="end"/>
      </w:r>
    </w:p>
    <w:p>
      <w:pPr>
        <w:pStyle w:val="MMTopic4"/>
        <w:numPr>
          <w:ilvl w:val="3"/>
          <w:numId w:val="1"/>
        </w:numPr>
        <w:spacing w:after="240"/>
      </w:pPr>
      <w:bookmarkStart w:id="41" w:name="01VNHYx1uEiBq67gPqJspA=="/>
      <w:bookmarkStart w:id="42" w:name="_Toc256000020"/>
      <w:r>
        <w:rPr>
          <w:b/>
        </w:rPr>
        <w:t>Decision making on account aesthetic and information.</w:t>
      </w:r>
      <w:bookmarkEnd w:id="42"/>
      <w:bookmarkEnd w:id="41"/>
      <w:r>
        <w:rPr>
          <w:b/>
        </w:rPr>
        <w:fldChar w:fldCharType="begin"/>
      </w:r>
      <w:r>
        <w:rPr>
          <w:b/>
        </w:rPr>
        <w:instrText>PRIVATE {"MapObjectType":"Topic","SubType":"Subtopic","Id":"01VNHYx1uEiBq67gPqJspA==","Parent":"oxlrFe/LCk2ysGx3L3oR6w==","Description":"TopicStart"}</w:instrText>
      </w:r>
      <w:r>
        <w:rPr>
          <w:b/>
        </w:rPr>
        <w:fldChar w:fldCharType="end"/>
      </w:r>
    </w:p>
    <w:tbl>
      <w:tblPr>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621"/>
      </w:tblGrid>
      <w:tr>
        <w:tblPrEx>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5rX63fidb0SthYbMALr1Pw==" w:history="1">
              <w:r>
                <w:rPr>
                  <w:color w:val="0000FF"/>
                  <w:u w:val="single"/>
                  <w:lang w:val="en-US"/>
                </w:rPr>
                <w:t>Guide</w:t>
              </w:r>
            </w:hyperlink>
            <w:r>
              <w:rPr>
                <w:color w:val="auto"/>
                <w:u w:val="none"/>
                <w:lang w:val="en-US"/>
              </w:rPr>
              <w:fldChar w:fldCharType="begin"/>
            </w:r>
            <w:r>
              <w:rPr>
                <w:color w:val="auto"/>
                <w:u w:val="none"/>
                <w:lang w:val="en-US"/>
              </w:rPr>
              <w:instrText>PRIVATE {"MapObjectType":"Relationship","Id":"7eA9AYAL6k6WU7Ud5/uiUw==","Parent":"01VNHYx1uEiBq67gPqJspA==","PointTo":"5rX63fidb0SthYbMALr1Pw=="}</w:instrText>
            </w:r>
            <w:r>
              <w:rPr>
                <w:color w:val="auto"/>
                <w:u w:val="none"/>
                <w:lang w:val="en-US"/>
              </w:rPr>
              <w:fldChar w:fldCharType="end"/>
            </w:r>
            <w:r>
              <w:rPr>
                <w:color w:val="auto"/>
                <w:u w:val="none"/>
                <w:lang w:val="en-US"/>
              </w:rPr>
              <w:fldChar w:fldCharType="begin"/>
            </w:r>
            <w:r>
              <w:rPr>
                <w:color w:val="auto"/>
                <w:u w:val="none"/>
                <w:lang w:val="en-US"/>
              </w:rPr>
              <w:instrText>PRIVATE {"MapObjectType":"Topic","Id":"01VNHYx1uEiBq67gPqJspA==","Description":"TopicInfoEnd"}</w:instrText>
            </w:r>
            <w:r>
              <w:rPr>
                <w:color w:val="auto"/>
                <w:u w:val="none"/>
                <w:lang w:val="en-US"/>
              </w:rPr>
              <w:fldChar w:fldCharType="end"/>
            </w:r>
          </w:p>
        </w:tc>
      </w:tr>
    </w:tbl>
    <w:p>
      <w:pPr>
        <w:pStyle w:val="MMTopic5"/>
        <w:numPr>
          <w:ilvl w:val="4"/>
          <w:numId w:val="1"/>
        </w:numPr>
        <w:spacing w:before="240" w:after="240"/>
      </w:pPr>
      <w:bookmarkStart w:id="43" w:name="PsD/6dJ9d0mY/YrTozeQKg=="/>
      <w:bookmarkStart w:id="44" w:name="_Toc256000021"/>
      <w:r>
        <w:t>names choosing</w:t>
      </w:r>
      <w:bookmarkEnd w:id="44"/>
      <w:bookmarkEnd w:id="43"/>
      <w:r>
        <w:fldChar w:fldCharType="begin"/>
      </w:r>
      <w:r>
        <w:instrText>PRIVATE {"MapObjectType":"Topic","SubType":"Subtopic","Id":"PsD/6dJ9d0mY/YrTozeQKg==","Parent":"01VNHYx1uEiBq67gPqJspA==","Description":"TopicStart"}</w:instrText>
      </w:r>
      <w:r>
        <w:fldChar w:fldCharType="end"/>
      </w:r>
      <w:r>
        <w:fldChar w:fldCharType="begin"/>
      </w:r>
      <w:r>
        <w:instrText>PRIVATE {"MapObjectType":"Topic","Id":"PsD/6dJ9d0mY/YrTozeQKg==","Description":"TopicInfoEnd"}</w:instrText>
      </w:r>
      <w:r>
        <w:fldChar w:fldCharType="end"/>
      </w:r>
    </w:p>
    <w:p>
      <w:pPr>
        <w:pStyle w:val="MMTopic5"/>
        <w:numPr>
          <w:ilvl w:val="4"/>
          <w:numId w:val="1"/>
        </w:numPr>
        <w:spacing w:after="240"/>
      </w:pPr>
      <w:bookmarkStart w:id="45" w:name="5cQMQkrxTUuAdD/j42vZzw=="/>
      <w:bookmarkStart w:id="46" w:name="_Toc256000022"/>
      <w:r>
        <w:t>accounts informations decisions</w:t>
      </w:r>
      <w:bookmarkEnd w:id="46"/>
      <w:bookmarkEnd w:id="45"/>
      <w:r>
        <w:fldChar w:fldCharType="begin"/>
      </w:r>
      <w:r>
        <w:instrText>PRIVATE {"MapObjectType":"Topic","SubType":"Subtopic","Id":"5cQMQkrxTUuAdD/j42vZzw==","Parent":"01VNHYx1uEiBq67gPqJspA==","Description":"TopicStart"}</w:instrText>
      </w:r>
      <w:r>
        <w:fldChar w:fldCharType="end"/>
      </w:r>
      <w:r>
        <w:fldChar w:fldCharType="begin"/>
      </w:r>
      <w:r>
        <w:instrText>PRIVATE {"MapObjectType":"Topic","Id":"5cQMQkrxTUuAdD/j42vZzw==","Description":"TopicInfoEnd"}</w:instrText>
      </w:r>
      <w:r>
        <w:fldChar w:fldCharType="end"/>
      </w:r>
    </w:p>
    <w:p>
      <w:pPr>
        <w:pStyle w:val="MMTopic3"/>
        <w:numPr>
          <w:ilvl w:val="2"/>
          <w:numId w:val="1"/>
        </w:numPr>
        <w:spacing w:after="240"/>
      </w:pPr>
      <w:bookmarkStart w:id="47" w:name="zvJbBuR510uW70TXF3/92A=="/>
      <w:bookmarkStart w:id="48" w:name="_Toc256000023"/>
      <w:r>
        <w:rPr>
          <w:b/>
        </w:rPr>
        <w:t>Media creation's guidance</w:t>
      </w:r>
      <w:bookmarkEnd w:id="48"/>
      <w:bookmarkEnd w:id="47"/>
      <w:r>
        <w:rPr>
          <w:b/>
        </w:rPr>
        <w:fldChar w:fldCharType="begin"/>
      </w:r>
      <w:r>
        <w:rPr>
          <w:b/>
        </w:rPr>
        <w:instrText>PRIVATE {"MapObjectType":"Topic","SubType":"Subtopic","Id":"zvJbBuR510uW70TXF3/92A==","Parent":"aiQzXPKCCUai3caYd1+aIQ==","Description":"TopicStart"}</w:instrText>
      </w:r>
      <w:r>
        <w:rPr>
          <w:b/>
        </w:rPr>
        <w:fldChar w:fldCharType="end"/>
      </w:r>
      <w:r>
        <w:fldChar w:fldCharType="begin"/>
      </w:r>
      <w:r>
        <w:instrText>PRIVATE {"MapObjectType":"Topic","Id":"zvJbBuR510uW70TXF3/92A==","Description":"TopicInfoEnd"}</w:instrText>
      </w:r>
      <w:r>
        <w:fldChar w:fldCharType="end"/>
      </w:r>
    </w:p>
    <w:p>
      <w:pPr>
        <w:pStyle w:val="MMTopic1"/>
        <w:numPr>
          <w:ilvl w:val="0"/>
          <w:numId w:val="1"/>
        </w:numPr>
        <w:spacing w:after="240"/>
      </w:pPr>
      <w:bookmarkStart w:id="49" w:name="yo98HsyeE0S2hLbYtBGYFA=="/>
      <w:bookmarkStart w:id="50" w:name="_Toc256000024"/>
      <w:r>
        <w:rPr>
          <w:sz w:val="40"/>
        </w:rPr>
        <w:t>user part</w:t>
      </w:r>
      <w:bookmarkEnd w:id="50"/>
      <w:bookmarkEnd w:id="49"/>
      <w:r>
        <w:rPr>
          <w:sz w:val="40"/>
        </w:rPr>
        <w:fldChar w:fldCharType="begin"/>
      </w:r>
      <w:r>
        <w:rPr>
          <w:sz w:val="40"/>
        </w:rPr>
        <w:instrText>PRIVATE {"MapObjectType":"Topic","SubType":"Main","Id":"yo98HsyeE0S2hLbYtBGYFA==","Parent":"Me6pab1bukmEc3NgZuKpbQ==","Description":"TopicStart"}</w:instrText>
      </w:r>
      <w:r>
        <w:rPr>
          <w:sz w:val="40"/>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500"/>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ufXPnz8ysUG1eGXxmjXzGg==" w:history="1">
              <w:r>
                <w:rPr>
                  <w:color w:val="0000FF"/>
                  <w:u w:val="single"/>
                  <w:lang w:val="en-US"/>
                </w:rPr>
                <w:t>tools &amp; services</w:t>
              </w:r>
            </w:hyperlink>
            <w:r>
              <w:rPr>
                <w:color w:val="auto"/>
                <w:u w:val="none"/>
                <w:lang w:val="en-US"/>
              </w:rPr>
              <w:fldChar w:fldCharType="begin"/>
            </w:r>
            <w:r>
              <w:rPr>
                <w:color w:val="auto"/>
                <w:u w:val="none"/>
                <w:lang w:val="en-US"/>
              </w:rPr>
              <w:instrText>PRIVATE {"MapObjectType":"Relationship","Id":"+Qo4QnccokaaNAj5A2QwAA==","Parent":"yo98HsyeE0S2hLbYtBGYFA==","PointTo":"ufXPnz8ysUG1eGXxmjXzGg=="}</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JB4JYkdUo06sxSkvx3xjmQ==" w:history="1">
              <w:r>
                <w:rPr>
                  <w:color w:val="0000FF"/>
                  <w:u w:val="single"/>
                  <w:lang w:val="en-US"/>
                </w:rPr>
                <w:t>a.i. part</w:t>
              </w:r>
            </w:hyperlink>
            <w:r>
              <w:rPr>
                <w:color w:val="auto"/>
                <w:u w:val="none"/>
                <w:lang w:val="en-US"/>
              </w:rPr>
              <w:fldChar w:fldCharType="begin"/>
            </w:r>
            <w:r>
              <w:rPr>
                <w:color w:val="auto"/>
                <w:u w:val="none"/>
                <w:lang w:val="en-US"/>
              </w:rPr>
              <w:instrText>PRIVATE {"MapObjectType":"Relationship","Id":"kyGfektu+kGM005QzcQXdg==","Parent":"JB4JYkdUo06sxSkvx3xjmQ==","PointTo":"yo98HsyeE0S2hLbYtBGYFA=="}</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5rX63fidb0SthYbMALr1Pw==" w:history="1">
              <w:r>
                <w:rPr>
                  <w:color w:val="0000FF"/>
                  <w:u w:val="single"/>
                  <w:lang w:val="en-US"/>
                </w:rPr>
                <w:t>Guide</w:t>
              </w:r>
            </w:hyperlink>
            <w:r>
              <w:rPr>
                <w:color w:val="auto"/>
                <w:u w:val="none"/>
                <w:lang w:val="en-US"/>
              </w:rPr>
              <w:fldChar w:fldCharType="begin"/>
            </w:r>
            <w:r>
              <w:rPr>
                <w:color w:val="auto"/>
                <w:u w:val="none"/>
                <w:lang w:val="en-US"/>
              </w:rPr>
              <w:instrText>PRIVATE {"MapObjectType":"Relationship","Id":"/daSatFCVEGClOcG0Pe9bA==","Parent":"5rX63fidb0SthYbMALr1Pw==","PointTo":"yo98HsyeE0S2hLbYtBGYFA=="}</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8EgetQzeZESS5O5g9IWmrA==" w:history="1">
              <w:r>
                <w:rPr>
                  <w:color w:val="0000FF"/>
                  <w:u w:val="single"/>
                  <w:lang w:val="en-US"/>
                </w:rPr>
                <w:t>Guide</w:t>
              </w:r>
            </w:hyperlink>
            <w:r>
              <w:rPr>
                <w:color w:val="auto"/>
                <w:u w:val="none"/>
                <w:lang w:val="en-US"/>
              </w:rPr>
              <w:fldChar w:fldCharType="begin"/>
            </w:r>
            <w:r>
              <w:rPr>
                <w:color w:val="auto"/>
                <w:u w:val="none"/>
                <w:lang w:val="en-US"/>
              </w:rPr>
              <w:instrText>PRIVATE {"MapObjectType":"Relationship","Id":"pDXSWVgaGkuHz/OGeQJPfw==","Parent":"8EgetQzeZESS5O5g9IWmrA==","PointTo":"yo98HsyeE0S2hLbYtBGYFA=="}</w:instrText>
            </w:r>
            <w:r>
              <w:rPr>
                <w:color w:val="auto"/>
                <w:u w:val="none"/>
                <w:lang w:val="en-US"/>
              </w:rPr>
              <w:fldChar w:fldCharType="end"/>
            </w:r>
            <w:r>
              <w:rPr>
                <w:color w:val="auto"/>
                <w:u w:val="none"/>
                <w:lang w:val="en-US"/>
              </w:rPr>
              <w:fldChar w:fldCharType="begin"/>
            </w:r>
            <w:r>
              <w:rPr>
                <w:color w:val="auto"/>
                <w:u w:val="none"/>
                <w:lang w:val="en-US"/>
              </w:rPr>
              <w:instrText>PRIVATE {"MapObjectType":"Topic","Id":"yo98HsyeE0S2hLbYtBGYFA==","Description":"TopicInfoEnd"}</w:instrText>
            </w:r>
            <w:r>
              <w:rPr>
                <w:color w:val="auto"/>
                <w:u w:val="none"/>
                <w:lang w:val="en-US"/>
              </w:rPr>
              <w:fldChar w:fldCharType="end"/>
            </w:r>
          </w:p>
        </w:tc>
      </w:tr>
    </w:tbl>
    <w:p>
      <w:pPr>
        <w:pStyle w:val="MMTopic2"/>
        <w:numPr>
          <w:ilvl w:val="1"/>
          <w:numId w:val="1"/>
        </w:numPr>
        <w:spacing w:before="240" w:after="240"/>
      </w:pPr>
      <w:bookmarkStart w:id="51" w:name="Fcao6z9yIU6qNjodqljQXQ=="/>
      <w:bookmarkStart w:id="52" w:name="_Toc256000025"/>
      <w:r>
        <w:rPr>
          <w:b/>
        </w:rPr>
        <w:t>media</w:t>
      </w:r>
      <w:bookmarkEnd w:id="52"/>
      <w:bookmarkEnd w:id="51"/>
      <w:r>
        <w:rPr>
          <w:b/>
        </w:rPr>
        <w:fldChar w:fldCharType="begin"/>
      </w:r>
      <w:r>
        <w:rPr>
          <w:b/>
        </w:rPr>
        <w:instrText>PRIVATE {"MapObjectType":"Topic","SubType":"Subtopic","Id":"Fcao6z9yIU6qNjodqljQXQ==","Parent":"yo98HsyeE0S2hLbYtBGYFA==","Description":"TopicStart"}</w:instrText>
      </w:r>
      <w:r>
        <w:rPr>
          <w:b/>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3595"/>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uGq7leQLuUSpajy6zcTdfA==" w:history="1">
              <w:r>
                <w:rPr>
                  <w:color w:val="0000FF"/>
                  <w:u w:val="single"/>
                  <w:lang w:val="en-US"/>
                </w:rPr>
                <w:t>core &amp; most-have functions</w:t>
              </w:r>
            </w:hyperlink>
            <w:r>
              <w:rPr>
                <w:color w:val="auto"/>
                <w:u w:val="none"/>
                <w:lang w:val="en-US"/>
              </w:rPr>
              <w:fldChar w:fldCharType="begin"/>
            </w:r>
            <w:r>
              <w:rPr>
                <w:color w:val="auto"/>
                <w:u w:val="none"/>
                <w:lang w:val="en-US"/>
              </w:rPr>
              <w:instrText>PRIVATE {"MapObjectType":"Relationship","Id":"V2oSEIM5Vk2M+Jw1aaiweA==","Parent":"Fcao6z9yIU6qNjodqljQXQ==","PointTo":"uGq7leQLuUSpajy6zcTdfA=="}</w:instrText>
            </w:r>
            <w:r>
              <w:rPr>
                <w:color w:val="auto"/>
                <w:u w:val="none"/>
                <w:lang w:val="en-US"/>
              </w:rPr>
              <w:fldChar w:fldCharType="end"/>
            </w:r>
            <w:r>
              <w:rPr>
                <w:color w:val="auto"/>
                <w:u w:val="none"/>
                <w:lang w:val="en-US"/>
              </w:rPr>
              <w:fldChar w:fldCharType="begin"/>
            </w:r>
            <w:r>
              <w:rPr>
                <w:color w:val="auto"/>
                <w:u w:val="none"/>
                <w:lang w:val="en-US"/>
              </w:rPr>
              <w:instrText>PRIVATE {"MapObjectType":"Topic","Id":"Fcao6z9yIU6qNjodqljQXQ==","Description":"TopicInfoEnd"}</w:instrText>
            </w:r>
            <w:r>
              <w:rPr>
                <w:color w:val="auto"/>
                <w:u w:val="none"/>
                <w:lang w:val="en-US"/>
              </w:rPr>
              <w:fldChar w:fldCharType="end"/>
            </w:r>
          </w:p>
        </w:tc>
      </w:tr>
    </w:tbl>
    <w:p>
      <w:pPr>
        <w:pStyle w:val="MMTopic3"/>
        <w:numPr>
          <w:ilvl w:val="2"/>
          <w:numId w:val="1"/>
        </w:numPr>
        <w:spacing w:before="240" w:after="240"/>
      </w:pPr>
      <w:bookmarkStart w:id="53" w:name="eRHpDxiHKUmG0fCp7xEEJQ=="/>
      <w:bookmarkStart w:id="54" w:name="_Toc256000026"/>
      <w:r>
        <w:t>media folder</w:t>
      </w:r>
      <w:bookmarkEnd w:id="54"/>
      <w:bookmarkEnd w:id="53"/>
      <w:r>
        <w:fldChar w:fldCharType="begin"/>
      </w:r>
      <w:r>
        <w:instrText>PRIVATE {"MapObjectType":"Topic","SubType":"Subtopic","Id":"eRHpDxiHKUmG0fCp7xEEJQ==","Parent":"Fcao6z9yIU6qNjodqljQXQ==","Description":"TopicStart"}</w:instrText>
      </w:r>
      <w:r>
        <w:fldChar w:fldCharType="end"/>
      </w:r>
      <w:r>
        <w:fldChar w:fldCharType="begin"/>
      </w:r>
      <w:r>
        <w:instrText>PRIVATE {"MapObjectType":"Topic","Id":"eRHpDxiHKUmG0fCp7xEEJQ==","Description":"TopicInfoEnd"}</w:instrText>
      </w:r>
      <w:r>
        <w:fldChar w:fldCharType="end"/>
      </w:r>
    </w:p>
    <w:p>
      <w:pPr>
        <w:pStyle w:val="MMTopic2"/>
        <w:numPr>
          <w:ilvl w:val="1"/>
          <w:numId w:val="1"/>
        </w:numPr>
        <w:spacing w:after="240"/>
      </w:pPr>
      <w:bookmarkStart w:id="55" w:name="uGq7leQLuUSpajy6zcTdfA=="/>
      <w:bookmarkStart w:id="56" w:name="_Toc256000027"/>
      <w:r>
        <w:rPr>
          <w:rFonts w:ascii="Source Sans Pro" w:eastAsia="Source Sans Pro" w:hAnsi="Source Sans Pro" w:cs="Source Sans Pro"/>
          <w:b/>
          <w:i w:val="0"/>
          <w:strike w:val="0"/>
          <w:sz w:val="24"/>
          <w:u w:val="none"/>
        </w:rPr>
        <w:t>core &amp; most-have functions</w:t>
      </w:r>
      <w:bookmarkEnd w:id="56"/>
      <w:bookmarkEnd w:id="55"/>
      <w:r>
        <w:rPr>
          <w:b/>
        </w:rPr>
        <w:fldChar w:fldCharType="begin"/>
      </w:r>
      <w:r>
        <w:rPr>
          <w:b/>
        </w:rPr>
        <w:instrText>PRIVATE {"MapObjectType":"Topic","SubType":"Subtopic","Id":"uGq7leQLuUSpajy6zcTdfA==","Parent":"yo98HsyeE0S2hLbYtBGYFA==","Description":"TopicStart"}</w:instrText>
      </w:r>
      <w:r>
        <w:rPr>
          <w:b/>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686"/>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Fcao6z9yIU6qNjodqljQXQ==" w:history="1">
              <w:r>
                <w:rPr>
                  <w:color w:val="0000FF"/>
                  <w:u w:val="single"/>
                  <w:lang w:val="en-US"/>
                </w:rPr>
                <w:t>media</w:t>
              </w:r>
            </w:hyperlink>
            <w:r>
              <w:rPr>
                <w:color w:val="auto"/>
                <w:u w:val="none"/>
                <w:lang w:val="en-US"/>
              </w:rPr>
              <w:fldChar w:fldCharType="begin"/>
            </w:r>
            <w:r>
              <w:rPr>
                <w:color w:val="auto"/>
                <w:u w:val="none"/>
                <w:lang w:val="en-US"/>
              </w:rPr>
              <w:instrText>PRIVATE {"MapObjectType":"Relationship","Id":"V2oSEIM5Vk2M+Jw1aaiweA==","Parent":"Fcao6z9yIU6qNjodqljQXQ==","PointTo":"uGq7leQLuUSpajy6zcTdfA=="}</w:instrText>
            </w:r>
            <w:r>
              <w:rPr>
                <w:color w:val="auto"/>
                <w:u w:val="none"/>
                <w:lang w:val="en-US"/>
              </w:rPr>
              <w:fldChar w:fldCharType="end"/>
            </w:r>
          </w:p>
        </w:tc>
      </w:tr>
      <w:tr>
        <w:tblPrEx>
          <w:tblInd w:w="140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V9sA8AWuc0SU1G0oO7TC6w==" w:history="1">
              <w:r>
                <w:rPr>
                  <w:color w:val="0000FF"/>
                  <w:u w:val="single"/>
                  <w:lang w:val="en-US"/>
                </w:rPr>
                <w:t>Create</w:t>
              </w:r>
            </w:hyperlink>
            <w:r>
              <w:rPr>
                <w:color w:val="auto"/>
                <w:u w:val="none"/>
                <w:lang w:val="en-US"/>
              </w:rPr>
              <w:fldChar w:fldCharType="begin"/>
            </w:r>
            <w:r>
              <w:rPr>
                <w:color w:val="auto"/>
                <w:u w:val="none"/>
                <w:lang w:val="en-US"/>
              </w:rPr>
              <w:instrText>PRIVATE {"MapObjectType":"Relationship","Id":"SV6GuY/B40mP2PpISy3Hew==","Parent":"uGq7leQLuUSpajy6zcTdfA==","PointTo":"V9sA8AWuc0SU1G0oO7TC6w=="}</w:instrText>
            </w:r>
            <w:r>
              <w:rPr>
                <w:color w:val="auto"/>
                <w:u w:val="none"/>
                <w:lang w:val="en-US"/>
              </w:rPr>
              <w:fldChar w:fldCharType="end"/>
            </w:r>
            <w:r>
              <w:rPr>
                <w:color w:val="auto"/>
                <w:u w:val="none"/>
                <w:lang w:val="en-US"/>
              </w:rPr>
              <w:fldChar w:fldCharType="begin"/>
            </w:r>
            <w:r>
              <w:rPr>
                <w:color w:val="auto"/>
                <w:u w:val="none"/>
                <w:lang w:val="en-US"/>
              </w:rPr>
              <w:instrText>PRIVATE {"MapObjectType":"Topic","Id":"uGq7leQLuUSpajy6zcTdfA==","Description":"TopicInfoEnd"}</w:instrText>
            </w:r>
            <w:r>
              <w:rPr>
                <w:color w:val="auto"/>
                <w:u w:val="none"/>
                <w:lang w:val="en-US"/>
              </w:rPr>
              <w:fldChar w:fldCharType="end"/>
            </w:r>
          </w:p>
        </w:tc>
      </w:tr>
    </w:tbl>
    <w:p>
      <w:pPr>
        <w:pStyle w:val="MMTopic3"/>
        <w:numPr>
          <w:ilvl w:val="2"/>
          <w:numId w:val="1"/>
        </w:numPr>
        <w:spacing w:before="240" w:after="240"/>
      </w:pPr>
      <w:bookmarkStart w:id="57" w:name="dhqJjnFstkCPzXbRdGwEQg=="/>
      <w:bookmarkStart w:id="58" w:name="_Toc256000028"/>
      <w:r>
        <w:rPr>
          <w:b w:val="0"/>
          <w:color w:val="000000"/>
        </w:rPr>
        <w:t>images creation</w:t>
      </w:r>
      <w:bookmarkEnd w:id="58"/>
      <w:bookmarkEnd w:id="57"/>
      <w:r>
        <w:rPr>
          <w:b w:val="0"/>
          <w:color w:val="000000"/>
        </w:rPr>
        <w:fldChar w:fldCharType="begin"/>
      </w:r>
      <w:r>
        <w:rPr>
          <w:b w:val="0"/>
          <w:color w:val="000000"/>
        </w:rPr>
        <w:instrText>PRIVATE {"MapObjectType":"Topic","SubType":"Subtopic","Id":"dhqJjnFstkCPzXbRdGwEQg==","Parent":"uGq7leQLuUSpajy6zcTdfA==","Description":"TopicStart"}</w:instrText>
      </w:r>
      <w:r>
        <w:rPr>
          <w:b w:val="0"/>
          <w:color w:val="000000"/>
        </w:rPr>
        <w:fldChar w:fldCharType="end"/>
      </w:r>
    </w:p>
    <w:tbl>
      <w:tblPr>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211"/>
      </w:tblGrid>
      <w:tr>
        <w:tblPrEx>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1XhJGws+CESV+7/LbWdraQ==" w:history="1">
              <w:r>
                <w:rPr>
                  <w:color w:val="0000FF"/>
                  <w:u w:val="single"/>
                  <w:lang w:val="en-US"/>
                </w:rPr>
                <w:t>X</w:t>
              </w:r>
            </w:hyperlink>
            <w:r>
              <w:rPr>
                <w:color w:val="auto"/>
                <w:u w:val="none"/>
                <w:lang w:val="en-US"/>
              </w:rPr>
              <w:fldChar w:fldCharType="begin"/>
            </w:r>
            <w:r>
              <w:rPr>
                <w:color w:val="auto"/>
                <w:u w:val="none"/>
                <w:lang w:val="en-US"/>
              </w:rPr>
              <w:instrText>PRIVATE {"MapObjectType":"Relationship","Id":"kaJgsBHfaEqE4zc2YJ96jw==","Parent":"dhqJjnFstkCPzXbRdGwEQg==","PointTo":"1XhJGws+CESV+7/LbWdraQ=="}</w:instrText>
            </w:r>
            <w:r>
              <w:rPr>
                <w:color w:val="auto"/>
                <w:u w:val="none"/>
                <w:lang w:val="en-US"/>
              </w:rPr>
              <w:fldChar w:fldCharType="end"/>
            </w:r>
          </w:p>
        </w:tc>
      </w:tr>
      <w:tr>
        <w:tblPrEx>
          <w:tblInd w:w="192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cI4Rdg+3KUOWcinvXGu4ww==" w:history="1">
              <w:r>
                <w:rPr>
                  <w:color w:val="0000FF"/>
                  <w:u w:val="single"/>
                  <w:lang w:val="en-US"/>
                </w:rPr>
                <w:t>huggingface</w:t>
              </w:r>
            </w:hyperlink>
            <w:r>
              <w:rPr>
                <w:color w:val="auto"/>
                <w:u w:val="none"/>
                <w:lang w:val="en-US"/>
              </w:rPr>
              <w:fldChar w:fldCharType="begin"/>
            </w:r>
            <w:r>
              <w:rPr>
                <w:color w:val="auto"/>
                <w:u w:val="none"/>
                <w:lang w:val="en-US"/>
              </w:rPr>
              <w:instrText>PRIVATE {"MapObjectType":"Relationship","Id":"j41mTS5XukS7g3/aPRTMtA==","Parent":"dhqJjnFstkCPzXbRdGwEQg==","PointTo":"cI4Rdg+3KUOWcinvXGu4ww=="}</w:instrText>
            </w:r>
            <w:r>
              <w:rPr>
                <w:color w:val="auto"/>
                <w:u w:val="none"/>
                <w:lang w:val="en-US"/>
              </w:rPr>
              <w:fldChar w:fldCharType="end"/>
            </w:r>
          </w:p>
        </w:tc>
      </w:tr>
      <w:tr>
        <w:tblPrEx>
          <w:tblInd w:w="192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9WDkq5Y1l0KCJBuvAcTF3Q==" w:history="1">
              <w:r>
                <w:rPr>
                  <w:color w:val="0000FF"/>
                  <w:u w:val="single"/>
                  <w:lang w:val="en-US"/>
                </w:rPr>
                <w:t>recraft.ai</w:t>
              </w:r>
            </w:hyperlink>
            <w:r>
              <w:rPr>
                <w:color w:val="auto"/>
                <w:u w:val="none"/>
                <w:lang w:val="en-US"/>
              </w:rPr>
              <w:fldChar w:fldCharType="begin"/>
            </w:r>
            <w:r>
              <w:rPr>
                <w:color w:val="auto"/>
                <w:u w:val="none"/>
                <w:lang w:val="en-US"/>
              </w:rPr>
              <w:instrText>PRIVATE {"MapObjectType":"Relationship","Id":"oH2VyPCBiUOmXGIYuAaA1w==","Parent":"dhqJjnFstkCPzXbRdGwEQg==","PointTo":"9WDkq5Y1l0KCJBuvAcTF3Q=="}</w:instrText>
            </w:r>
            <w:r>
              <w:rPr>
                <w:color w:val="auto"/>
                <w:u w:val="none"/>
                <w:lang w:val="en-US"/>
              </w:rPr>
              <w:fldChar w:fldCharType="end"/>
            </w:r>
          </w:p>
        </w:tc>
      </w:tr>
      <w:tr>
        <w:tblPrEx>
          <w:tblInd w:w="192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kGvD1QWkbU+vupe6S3jzfw==" w:history="1">
              <w:r>
                <w:rPr>
                  <w:color w:val="0000FF"/>
                  <w:u w:val="single"/>
                  <w:lang w:val="en-US"/>
                </w:rPr>
                <w:t>lmarena.ai</w:t>
              </w:r>
            </w:hyperlink>
            <w:r>
              <w:rPr>
                <w:color w:val="auto"/>
                <w:u w:val="none"/>
                <w:lang w:val="en-US"/>
              </w:rPr>
              <w:fldChar w:fldCharType="begin"/>
            </w:r>
            <w:r>
              <w:rPr>
                <w:color w:val="auto"/>
                <w:u w:val="none"/>
                <w:lang w:val="en-US"/>
              </w:rPr>
              <w:instrText>PRIVATE {"MapObjectType":"Relationship","Id":"9Y89czr8pkakqqN+Ngyg3g==","Parent":"dhqJjnFstkCPzXbRdGwEQg==","PointTo":"kGvD1QWkbU+vupe6S3jzfw=="}</w:instrText>
            </w:r>
            <w:r>
              <w:rPr>
                <w:color w:val="auto"/>
                <w:u w:val="none"/>
                <w:lang w:val="en-US"/>
              </w:rPr>
              <w:fldChar w:fldCharType="end"/>
            </w:r>
            <w:r>
              <w:rPr>
                <w:color w:val="auto"/>
                <w:u w:val="none"/>
                <w:lang w:val="en-US"/>
              </w:rPr>
              <w:fldChar w:fldCharType="begin"/>
            </w:r>
            <w:r>
              <w:rPr>
                <w:color w:val="auto"/>
                <w:u w:val="none"/>
                <w:lang w:val="en-US"/>
              </w:rPr>
              <w:instrText>PRIVATE {"MapObjectType":"Topic","Id":"dhqJjnFstkCPzXbRdGwEQg==","Description":"TopicInfoEnd"}</w:instrText>
            </w:r>
            <w:r>
              <w:rPr>
                <w:color w:val="auto"/>
                <w:u w:val="none"/>
                <w:lang w:val="en-US"/>
              </w:rPr>
              <w:fldChar w:fldCharType="end"/>
            </w:r>
          </w:p>
        </w:tc>
      </w:tr>
    </w:tbl>
    <w:p>
      <w:pPr>
        <w:pStyle w:val="MMTopic3"/>
        <w:numPr>
          <w:ilvl w:val="2"/>
          <w:numId w:val="1"/>
        </w:numPr>
        <w:spacing w:before="240" w:after="240"/>
      </w:pPr>
      <w:bookmarkStart w:id="59" w:name="2SfuY8Nvc0el6fYaXji9DQ=="/>
      <w:bookmarkStart w:id="60" w:name="_Toc256000029"/>
      <w:r>
        <w:rPr>
          <w:b w:val="0"/>
          <w:color w:val="000000"/>
        </w:rPr>
        <w:t>videos creation</w:t>
      </w:r>
      <w:bookmarkEnd w:id="60"/>
      <w:bookmarkEnd w:id="59"/>
      <w:r>
        <w:rPr>
          <w:b w:val="0"/>
          <w:color w:val="000000"/>
        </w:rPr>
        <w:fldChar w:fldCharType="begin"/>
      </w:r>
      <w:r>
        <w:rPr>
          <w:b w:val="0"/>
          <w:color w:val="000000"/>
        </w:rPr>
        <w:instrText>PRIVATE {"MapObjectType":"Topic","SubType":"Subtopic","Id":"2SfuY8Nvc0el6fYaXji9DQ==","Parent":"uGq7leQLuUSpajy6zcTdfA==","Description":"TopicStart"}</w:instrText>
      </w:r>
      <w:r>
        <w:rPr>
          <w:b w:val="0"/>
          <w:color w:val="000000"/>
        </w:rPr>
        <w:fldChar w:fldCharType="end"/>
      </w:r>
    </w:p>
    <w:tbl>
      <w:tblPr>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193"/>
      </w:tblGrid>
      <w:tr>
        <w:tblPrEx>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1XhJGws+CESV+7/LbWdraQ==" w:history="1">
              <w:r>
                <w:rPr>
                  <w:color w:val="0000FF"/>
                  <w:u w:val="single"/>
                  <w:lang w:val="en-US"/>
                </w:rPr>
                <w:t>X</w:t>
              </w:r>
            </w:hyperlink>
            <w:r>
              <w:rPr>
                <w:color w:val="auto"/>
                <w:u w:val="none"/>
                <w:lang w:val="en-US"/>
              </w:rPr>
              <w:fldChar w:fldCharType="begin"/>
            </w:r>
            <w:r>
              <w:rPr>
                <w:color w:val="auto"/>
                <w:u w:val="none"/>
                <w:lang w:val="en-US"/>
              </w:rPr>
              <w:instrText>PRIVATE {"MapObjectType":"Relationship","Id":"ZmlYUKij4U+BjjRgYvyqJw==","Parent":"2SfuY8Nvc0el6fYaXji9DQ==","PointTo":"1XhJGws+CESV+7/LbWdraQ=="}</w:instrText>
            </w:r>
            <w:r>
              <w:rPr>
                <w:color w:val="auto"/>
                <w:u w:val="none"/>
                <w:lang w:val="en-US"/>
              </w:rPr>
              <w:fldChar w:fldCharType="end"/>
            </w:r>
            <w:r>
              <w:rPr>
                <w:color w:val="auto"/>
                <w:u w:val="none"/>
                <w:lang w:val="en-US"/>
              </w:rPr>
              <w:fldChar w:fldCharType="begin"/>
            </w:r>
            <w:r>
              <w:rPr>
                <w:color w:val="auto"/>
                <w:u w:val="none"/>
                <w:lang w:val="en-US"/>
              </w:rPr>
              <w:instrText>PRIVATE {"MapObjectType":"Topic","Id":"2SfuY8Nvc0el6fYaXji9DQ==","Description":"TopicInfoEnd"}</w:instrText>
            </w:r>
            <w:r>
              <w:rPr>
                <w:color w:val="auto"/>
                <w:u w:val="none"/>
                <w:lang w:val="en-US"/>
              </w:rPr>
              <w:fldChar w:fldCharType="end"/>
            </w:r>
          </w:p>
        </w:tc>
      </w:tr>
    </w:tbl>
    <w:p>
      <w:pPr>
        <w:pStyle w:val="MMTopic3"/>
        <w:numPr>
          <w:ilvl w:val="2"/>
          <w:numId w:val="1"/>
        </w:numPr>
        <w:spacing w:before="240" w:after="240"/>
      </w:pPr>
      <w:bookmarkStart w:id="61" w:name="psv4/4iygUOtwlSFPP75Bg=="/>
      <w:bookmarkStart w:id="62" w:name="_Toc256000030"/>
      <w:r>
        <w:rPr>
          <w:b w:val="0"/>
          <w:color w:val="000000"/>
        </w:rPr>
        <w:t>music creation</w:t>
      </w:r>
      <w:bookmarkEnd w:id="62"/>
      <w:bookmarkEnd w:id="61"/>
      <w:r>
        <w:rPr>
          <w:b w:val="0"/>
          <w:color w:val="000000"/>
        </w:rPr>
        <w:fldChar w:fldCharType="begin"/>
      </w:r>
      <w:r>
        <w:rPr>
          <w:b w:val="0"/>
          <w:color w:val="000000"/>
        </w:rPr>
        <w:instrText>PRIVATE {"MapObjectType":"Topic","SubType":"Subtopic","Id":"psv4/4iygUOtwlSFPP75Bg==","Parent":"uGq7leQLuUSpajy6zcTdfA==","Description":"TopicStart"}</w:instrText>
      </w:r>
      <w:r>
        <w:rPr>
          <w:b w:val="0"/>
          <w:color w:val="000000"/>
        </w:rPr>
        <w:fldChar w:fldCharType="end"/>
      </w:r>
      <w:r>
        <w:fldChar w:fldCharType="begin"/>
      </w:r>
      <w:r>
        <w:instrText>PRIVATE {"MapObjectType":"Topic","Id":"psv4/4iygUOtwlSFPP75Bg==","Description":"TopicInfoEnd"}</w:instrText>
      </w:r>
      <w:r>
        <w:fldChar w:fldCharType="end"/>
      </w:r>
    </w:p>
    <w:p>
      <w:pPr>
        <w:pStyle w:val="MMTopic3"/>
        <w:numPr>
          <w:ilvl w:val="2"/>
          <w:numId w:val="1"/>
        </w:numPr>
        <w:spacing w:after="240"/>
      </w:pPr>
      <w:bookmarkStart w:id="63" w:name="lMfWCFOlDkOI+EGBH1uOjg=="/>
      <w:bookmarkStart w:id="64" w:name="_Toc256000031"/>
      <w:r>
        <w:rPr>
          <w:b w:val="0"/>
          <w:color w:val="000000"/>
        </w:rPr>
        <w:t>video editing</w:t>
      </w:r>
      <w:bookmarkEnd w:id="64"/>
      <w:bookmarkEnd w:id="63"/>
      <w:r>
        <w:rPr>
          <w:b w:val="0"/>
          <w:color w:val="000000"/>
        </w:rPr>
        <w:fldChar w:fldCharType="begin"/>
      </w:r>
      <w:r>
        <w:rPr>
          <w:b w:val="0"/>
          <w:color w:val="000000"/>
        </w:rPr>
        <w:instrText>PRIVATE {"MapObjectType":"Topic","SubType":"Subtopic","Id":"lMfWCFOlDkOI+EGBH1uOjg==","Parent":"uGq7leQLuUSpajy6zcTdfA==","Description":"TopicStart"}</w:instrText>
      </w:r>
      <w:r>
        <w:rPr>
          <w:b w:val="0"/>
          <w:color w:val="000000"/>
        </w:rPr>
        <w:fldChar w:fldCharType="end"/>
      </w:r>
    </w:p>
    <w:tbl>
      <w:tblPr>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193"/>
      </w:tblGrid>
      <w:tr>
        <w:tblPrEx>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1XhJGws+CESV+7/LbWdraQ==" w:history="1">
              <w:r>
                <w:rPr>
                  <w:color w:val="0000FF"/>
                  <w:u w:val="single"/>
                  <w:lang w:val="en-US"/>
                </w:rPr>
                <w:t>X</w:t>
              </w:r>
            </w:hyperlink>
            <w:r>
              <w:rPr>
                <w:color w:val="auto"/>
                <w:u w:val="none"/>
                <w:lang w:val="en-US"/>
              </w:rPr>
              <w:fldChar w:fldCharType="begin"/>
            </w:r>
            <w:r>
              <w:rPr>
                <w:color w:val="auto"/>
                <w:u w:val="none"/>
                <w:lang w:val="en-US"/>
              </w:rPr>
              <w:instrText>PRIVATE {"MapObjectType":"Relationship","Id":"6xtJAt687EeMATUnCBIoGg==","Parent":"lMfWCFOlDkOI+EGBH1uOjg==","PointTo":"1XhJGws+CESV+7/LbWdraQ=="}</w:instrText>
            </w:r>
            <w:r>
              <w:rPr>
                <w:color w:val="auto"/>
                <w:u w:val="none"/>
                <w:lang w:val="en-US"/>
              </w:rPr>
              <w:fldChar w:fldCharType="end"/>
            </w:r>
            <w:r>
              <w:rPr>
                <w:color w:val="auto"/>
                <w:u w:val="none"/>
                <w:lang w:val="en-US"/>
              </w:rPr>
              <w:fldChar w:fldCharType="begin"/>
            </w:r>
            <w:r>
              <w:rPr>
                <w:color w:val="auto"/>
                <w:u w:val="none"/>
                <w:lang w:val="en-US"/>
              </w:rPr>
              <w:instrText>PRIVATE {"MapObjectType":"Topic","Id":"lMfWCFOlDkOI+EGBH1uOjg==","Description":"TopicInfoEnd"}</w:instrText>
            </w:r>
            <w:r>
              <w:rPr>
                <w:color w:val="auto"/>
                <w:u w:val="none"/>
                <w:lang w:val="en-US"/>
              </w:rPr>
              <w:fldChar w:fldCharType="end"/>
            </w:r>
          </w:p>
        </w:tc>
      </w:tr>
    </w:tbl>
    <w:p>
      <w:pPr>
        <w:pStyle w:val="MMTopic3"/>
        <w:numPr>
          <w:ilvl w:val="2"/>
          <w:numId w:val="1"/>
        </w:numPr>
        <w:spacing w:before="240" w:after="240"/>
      </w:pPr>
      <w:bookmarkStart w:id="65" w:name="x8i7drkwPE28/jY458FHtw=="/>
      <w:bookmarkStart w:id="66" w:name="_Toc256000032"/>
      <w:r>
        <w:rPr>
          <w:b w:val="0"/>
          <w:color w:val="000000"/>
        </w:rPr>
        <w:t>images editing</w:t>
      </w:r>
      <w:bookmarkEnd w:id="66"/>
      <w:bookmarkEnd w:id="65"/>
      <w:r>
        <w:rPr>
          <w:b w:val="0"/>
          <w:color w:val="000000"/>
        </w:rPr>
        <w:fldChar w:fldCharType="begin"/>
      </w:r>
      <w:r>
        <w:rPr>
          <w:b w:val="0"/>
          <w:color w:val="000000"/>
        </w:rPr>
        <w:instrText>PRIVATE {"MapObjectType":"Topic","SubType":"Subtopic","Id":"x8i7drkwPE28/jY458FHtw==","Parent":"uGq7leQLuUSpajy6zcTdfA==","Description":"TopicStart"}</w:instrText>
      </w:r>
      <w:r>
        <w:rPr>
          <w:b w:val="0"/>
          <w:color w:val="000000"/>
        </w:rPr>
        <w:fldChar w:fldCharType="end"/>
      </w:r>
    </w:p>
    <w:tbl>
      <w:tblPr>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912"/>
      </w:tblGrid>
      <w:tr>
        <w:tblPrEx>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9WDkq5Y1l0KCJBuvAcTF3Q==" w:history="1">
              <w:r>
                <w:rPr>
                  <w:color w:val="0000FF"/>
                  <w:u w:val="single"/>
                  <w:lang w:val="en-US"/>
                </w:rPr>
                <w:t>recraft.ai</w:t>
              </w:r>
            </w:hyperlink>
            <w:r>
              <w:rPr>
                <w:color w:val="auto"/>
                <w:u w:val="none"/>
                <w:lang w:val="en-US"/>
              </w:rPr>
              <w:fldChar w:fldCharType="begin"/>
            </w:r>
            <w:r>
              <w:rPr>
                <w:color w:val="auto"/>
                <w:u w:val="none"/>
                <w:lang w:val="en-US"/>
              </w:rPr>
              <w:instrText>PRIVATE {"MapObjectType":"Relationship","Id":"olmXl279Ck6K8hmPZ0pQ8w==","Parent":"x8i7drkwPE28/jY458FHtw==","PointTo":"9WDkq5Y1l0KCJBuvAcTF3Q=="}</w:instrText>
            </w:r>
            <w:r>
              <w:rPr>
                <w:color w:val="auto"/>
                <w:u w:val="none"/>
                <w:lang w:val="en-US"/>
              </w:rPr>
              <w:fldChar w:fldCharType="end"/>
            </w:r>
            <w:r>
              <w:rPr>
                <w:color w:val="auto"/>
                <w:u w:val="none"/>
                <w:lang w:val="en-US"/>
              </w:rPr>
              <w:fldChar w:fldCharType="begin"/>
            </w:r>
            <w:r>
              <w:rPr>
                <w:color w:val="auto"/>
                <w:u w:val="none"/>
                <w:lang w:val="en-US"/>
              </w:rPr>
              <w:instrText>PRIVATE {"MapObjectType":"Topic","Id":"x8i7drkwPE28/jY458FHtw==","Description":"TopicInfoEnd"}</w:instrText>
            </w:r>
            <w:r>
              <w:rPr>
                <w:color w:val="auto"/>
                <w:u w:val="none"/>
                <w:lang w:val="en-US"/>
              </w:rPr>
              <w:fldChar w:fldCharType="end"/>
            </w:r>
          </w:p>
        </w:tc>
      </w:tr>
    </w:tbl>
    <w:p>
      <w:pPr>
        <w:pStyle w:val="MMTopic2"/>
        <w:numPr>
          <w:ilvl w:val="1"/>
          <w:numId w:val="1"/>
        </w:numPr>
        <w:spacing w:before="240" w:after="240"/>
      </w:pPr>
      <w:bookmarkStart w:id="67" w:name="Nr4vYqpXOEKYidCgIz7aZA=="/>
      <w:bookmarkStart w:id="68" w:name="_Toc256000033"/>
      <w:r>
        <w:rPr>
          <w:b/>
        </w:rPr>
        <w:t>unofficial &amp; unsorted ideas</w:t>
      </w:r>
      <w:bookmarkEnd w:id="68"/>
      <w:bookmarkEnd w:id="67"/>
      <w:r>
        <w:rPr>
          <w:b/>
        </w:rPr>
        <w:fldChar w:fldCharType="begin"/>
      </w:r>
      <w:r>
        <w:rPr>
          <w:b/>
        </w:rPr>
        <w:instrText>PRIVATE {"MapObjectType":"Topic","SubType":"Subtopic","Id":"Nr4vYqpXOEKYidCgIz7aZA==","Parent":"yo98HsyeE0S2hLbYtBGYFA==","Description":"TopicStart"}</w:instrText>
      </w:r>
      <w:r>
        <w:rPr>
          <w:b/>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810"/>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1CFkJyav90Ovo5458+rSXg==" w:history="1">
              <w:r>
                <w:rPr>
                  <w:color w:val="0000FF"/>
                  <w:u w:val="single"/>
                  <w:lang w:val="en-US"/>
                </w:rPr>
                <w:t>Analyze</w:t>
              </w:r>
            </w:hyperlink>
            <w:r>
              <w:rPr>
                <w:color w:val="auto"/>
                <w:u w:val="none"/>
                <w:lang w:val="en-US"/>
              </w:rPr>
              <w:fldChar w:fldCharType="begin"/>
            </w:r>
            <w:r>
              <w:rPr>
                <w:color w:val="auto"/>
                <w:u w:val="none"/>
                <w:lang w:val="en-US"/>
              </w:rPr>
              <w:instrText>PRIVATE {"MapObjectType":"Relationship","Id":"ESIFXdgv9EGG3+mGT8UdAw==","Parent":"1CFkJyav90Ovo5458+rSXg==","PointTo":"Nr4vYqpXOEKYidCgIz7aZA=="}</w:instrText>
            </w:r>
            <w:r>
              <w:rPr>
                <w:color w:val="auto"/>
                <w:u w:val="none"/>
                <w:lang w:val="en-US"/>
              </w:rPr>
              <w:fldChar w:fldCharType="end"/>
            </w:r>
            <w:r>
              <w:rPr>
                <w:color w:val="auto"/>
                <w:u w:val="none"/>
                <w:lang w:val="en-US"/>
              </w:rPr>
              <w:fldChar w:fldCharType="begin"/>
            </w:r>
            <w:r>
              <w:rPr>
                <w:color w:val="auto"/>
                <w:u w:val="none"/>
                <w:lang w:val="en-US"/>
              </w:rPr>
              <w:instrText>PRIVATE {"MapObjectType":"Topic","Id":"Nr4vYqpXOEKYidCgIz7aZA==","Description":"TopicInfoEnd"}</w:instrText>
            </w:r>
            <w:r>
              <w:rPr>
                <w:color w:val="auto"/>
                <w:u w:val="none"/>
                <w:lang w:val="en-US"/>
              </w:rPr>
              <w:fldChar w:fldCharType="end"/>
            </w:r>
          </w:p>
        </w:tc>
      </w:tr>
    </w:tbl>
    <w:p>
      <w:pPr>
        <w:pStyle w:val="MMTopic3"/>
        <w:numPr>
          <w:ilvl w:val="2"/>
          <w:numId w:val="1"/>
        </w:numPr>
        <w:spacing w:before="240" w:after="240"/>
      </w:pPr>
      <w:bookmarkStart w:id="69" w:name="4VZ5nRWopkeVubKbKTDn9w=="/>
      <w:bookmarkStart w:id="70" w:name="_Toc256000034"/>
      <w:r>
        <w:rPr>
          <w:b/>
          <w:i w:val="0"/>
        </w:rPr>
        <w:t>video: music on images</w:t>
      </w:r>
      <w:bookmarkEnd w:id="70"/>
      <w:bookmarkEnd w:id="69"/>
      <w:r>
        <w:rPr>
          <w:b/>
          <w:i w:val="0"/>
        </w:rPr>
        <w:fldChar w:fldCharType="begin"/>
      </w:r>
      <w:r>
        <w:rPr>
          <w:b/>
          <w:i w:val="0"/>
        </w:rPr>
        <w:instrText>PRIVATE {"MapObjectType":"Topic","SubType":"Subtopic","Id":"4VZ5nRWopkeVubKbKTDn9w==","Parent":"Nr4vYqpXOEKYidCgIz7aZA==","Description":"TopicStart"}</w:instrText>
      </w:r>
      <w:r>
        <w:rPr>
          <w:b/>
          <w:i w:val="0"/>
        </w:rPr>
        <w:fldChar w:fldCharType="end"/>
      </w:r>
      <w:r>
        <w:fldChar w:fldCharType="begin"/>
      </w:r>
      <w:r>
        <w:instrText>PRIVATE {"MapObjectType":"Topic","Id":"4VZ5nRWopkeVubKbKTDn9w==","Description":"TopicInfoEnd"}</w:instrText>
      </w:r>
      <w:r>
        <w:fldChar w:fldCharType="end"/>
      </w:r>
    </w:p>
    <w:p>
      <w:pPr>
        <w:pStyle w:val="MMTopic4"/>
        <w:numPr>
          <w:ilvl w:val="3"/>
          <w:numId w:val="1"/>
        </w:numPr>
        <w:spacing w:after="240"/>
      </w:pPr>
      <w:bookmarkStart w:id="71" w:name="RC5lwoygY0mBPGyP5qVCKw=="/>
      <w:bookmarkStart w:id="72" w:name="_Toc256000035"/>
      <w:r>
        <w:t>trending subjects</w:t>
      </w:r>
      <w:bookmarkEnd w:id="72"/>
      <w:bookmarkEnd w:id="71"/>
      <w:r>
        <w:fldChar w:fldCharType="begin"/>
      </w:r>
      <w:r>
        <w:instrText>PRIVATE {"MapObjectType":"Topic","SubType":"Subtopic","Id":"RC5lwoygY0mBPGyP5qVCKw==","Parent":"4VZ5nRWopkeVubKbKTDn9w==","Description":"TopicStart"}</w:instrText>
      </w:r>
      <w:r>
        <w:fldChar w:fldCharType="end"/>
      </w:r>
      <w:r>
        <w:fldChar w:fldCharType="begin"/>
      </w:r>
      <w:r>
        <w:instrText>PRIVATE {"MapObjectType":"Topic","Id":"RC5lwoygY0mBPGyP5qVCKw==","Description":"TopicInfoEnd"}</w:instrText>
      </w:r>
      <w:r>
        <w:fldChar w:fldCharType="end"/>
      </w:r>
    </w:p>
    <w:p>
      <w:pPr>
        <w:pStyle w:val="MMTopic4"/>
        <w:numPr>
          <w:ilvl w:val="3"/>
          <w:numId w:val="1"/>
        </w:numPr>
        <w:spacing w:after="240"/>
      </w:pPr>
      <w:bookmarkStart w:id="73" w:name="8sUUJ62fzE2XdF2CHOimhw=="/>
      <w:bookmarkStart w:id="74" w:name="_Toc256000036"/>
      <w:r>
        <w:t>low-fi music on moving/not-moving background</w:t>
      </w:r>
      <w:bookmarkEnd w:id="74"/>
      <w:bookmarkEnd w:id="73"/>
      <w:r>
        <w:fldChar w:fldCharType="begin"/>
      </w:r>
      <w:r>
        <w:instrText>PRIVATE {"MapObjectType":"Topic","SubType":"Subtopic","Id":"8sUUJ62fzE2XdF2CHOimhw==","Parent":"4VZ5nRWopkeVubKbKTDn9w==","Description":"TopicStart"}</w:instrText>
      </w:r>
      <w:r>
        <w:fldChar w:fldCharType="end"/>
      </w:r>
      <w:r>
        <w:fldChar w:fldCharType="begin"/>
      </w:r>
      <w:r>
        <w:instrText>PRIVATE {"MapObjectType":"Topic","Id":"8sUUJ62fzE2XdF2CHOimhw==","Description":"TopicInfoEnd"}</w:instrText>
      </w:r>
      <w:r>
        <w:fldChar w:fldCharType="end"/>
      </w:r>
    </w:p>
    <w:p>
      <w:pPr>
        <w:pStyle w:val="MMTopic4"/>
        <w:numPr>
          <w:ilvl w:val="3"/>
          <w:numId w:val="1"/>
        </w:numPr>
        <w:spacing w:after="240"/>
      </w:pPr>
      <w:bookmarkStart w:id="75" w:name="kIMSHQB17UayLIKmrGUHJg=="/>
      <w:bookmarkStart w:id="76" w:name="_Toc256000037"/>
      <w:r>
        <w:t>a.i. images/music showcase</w:t>
      </w:r>
      <w:bookmarkEnd w:id="76"/>
      <w:bookmarkEnd w:id="75"/>
      <w:r>
        <w:fldChar w:fldCharType="begin"/>
      </w:r>
      <w:r>
        <w:instrText>PRIVATE {"MapObjectType":"Topic","SubType":"Subtopic","Id":"kIMSHQB17UayLIKmrGUHJg==","Parent":"4VZ5nRWopkeVubKbKTDn9w==","Description":"TopicStart"}</w:instrText>
      </w:r>
      <w:r>
        <w:fldChar w:fldCharType="end"/>
      </w:r>
      <w:r>
        <w:fldChar w:fldCharType="begin"/>
      </w:r>
      <w:r>
        <w:instrText>PRIVATE {"MapObjectType":"Topic","Id":"kIMSHQB17UayLIKmrGUHJg==","Description":"TopicInfoEnd"}</w:instrText>
      </w:r>
      <w:r>
        <w:fldChar w:fldCharType="end"/>
      </w:r>
    </w:p>
    <w:p>
      <w:pPr>
        <w:pStyle w:val="MMTopic4"/>
        <w:numPr>
          <w:ilvl w:val="3"/>
          <w:numId w:val="1"/>
        </w:numPr>
        <w:spacing w:after="240"/>
      </w:pPr>
      <w:bookmarkStart w:id="77" w:name="kJOjmuaLQ0G6flUif7duEA=="/>
      <w:bookmarkStart w:id="78" w:name="_Toc256000038"/>
      <w:r>
        <w:t>others</w:t>
      </w:r>
      <w:bookmarkEnd w:id="78"/>
      <w:bookmarkEnd w:id="77"/>
      <w:r>
        <w:fldChar w:fldCharType="begin"/>
      </w:r>
      <w:r>
        <w:instrText>PRIVATE {"MapObjectType":"Topic","SubType":"Subtopic","Id":"kJOjmuaLQ0G6flUif7duEA==","Parent":"4VZ5nRWopkeVubKbKTDn9w==","Description":"TopicStart"}</w:instrText>
      </w:r>
      <w:r>
        <w:fldChar w:fldCharType="end"/>
      </w:r>
      <w:r>
        <w:fldChar w:fldCharType="begin"/>
      </w:r>
      <w:r>
        <w:instrText>PRIVATE {"MapObjectType":"Topic","Id":"kJOjmuaLQ0G6flUif7duEA==","Description":"TopicInfoEnd"}</w:instrText>
      </w:r>
      <w:r>
        <w:fldChar w:fldCharType="end"/>
      </w:r>
    </w:p>
    <w:p>
      <w:pPr>
        <w:pStyle w:val="MMTopic4"/>
        <w:numPr>
          <w:ilvl w:val="3"/>
          <w:numId w:val="1"/>
        </w:numPr>
        <w:spacing w:after="240"/>
      </w:pPr>
      <w:bookmarkStart w:id="79" w:name="2X+cRraBGUOGOmiOrjV9bQ=="/>
      <w:bookmarkStart w:id="80" w:name="_Toc256000039"/>
      <w:r>
        <w:t>top X</w:t>
      </w:r>
      <w:bookmarkEnd w:id="80"/>
      <w:bookmarkEnd w:id="79"/>
      <w:r>
        <w:fldChar w:fldCharType="begin"/>
      </w:r>
      <w:r>
        <w:instrText>PRIVATE {"MapObjectType":"Topic","SubType":"Subtopic","Id":"2X+cRraBGUOGOmiOrjV9bQ==","Parent":"4VZ5nRWopkeVubKbKTDn9w==","Description":"TopicStart"}</w:instrText>
      </w:r>
      <w:r>
        <w:fldChar w:fldCharType="end"/>
      </w:r>
      <w:r>
        <w:fldChar w:fldCharType="begin"/>
      </w:r>
      <w:r>
        <w:instrText>PRIVATE {"MapObjectType":"Topic","Id":"2X+cRraBGUOGOmiOrjV9bQ==","Description":"TopicInfoEnd"}</w:instrText>
      </w:r>
      <w:r>
        <w:fldChar w:fldCharType="end"/>
      </w:r>
    </w:p>
    <w:p>
      <w:pPr>
        <w:pStyle w:val="MMTopic4"/>
        <w:numPr>
          <w:ilvl w:val="3"/>
          <w:numId w:val="1"/>
        </w:numPr>
        <w:spacing w:after="240"/>
      </w:pPr>
      <w:bookmarkStart w:id="81" w:name="/kypzu+LXEO3SJZ69SXaHA=="/>
      <w:bookmarkStart w:id="82" w:name="_Toc256000040"/>
      <w:r>
        <w:t>quiz</w:t>
      </w:r>
      <w:bookmarkEnd w:id="82"/>
      <w:bookmarkEnd w:id="81"/>
      <w:r>
        <w:fldChar w:fldCharType="begin"/>
      </w:r>
      <w:r>
        <w:instrText>PRIVATE {"MapObjectType":"Topic","SubType":"Subtopic","Id":"/kypzu+LXEO3SJZ69SXaHA==","Parent":"4VZ5nRWopkeVubKbKTDn9w==","Description":"TopicStart"}</w:instrText>
      </w:r>
      <w:r>
        <w:fldChar w:fldCharType="end"/>
      </w:r>
      <w:r>
        <w:fldChar w:fldCharType="begin"/>
      </w:r>
      <w:r>
        <w:instrText>PRIVATE {"MapObjectType":"Topic","Id":"/kypzu+LXEO3SJZ69SXaHA==","Description":"TopicInfoEnd"}</w:instrText>
      </w:r>
      <w:r>
        <w:fldChar w:fldCharType="end"/>
      </w:r>
    </w:p>
    <w:p>
      <w:pPr>
        <w:pStyle w:val="MMTopic3"/>
        <w:numPr>
          <w:ilvl w:val="2"/>
          <w:numId w:val="1"/>
        </w:numPr>
        <w:spacing w:after="240"/>
      </w:pPr>
      <w:bookmarkStart w:id="83" w:name="dp/Dhk6I4k2Txk9ILawuTg=="/>
      <w:bookmarkStart w:id="84" w:name="_Toc256000041"/>
      <w:r>
        <w:rPr>
          <w:b/>
          <w:i w:val="0"/>
        </w:rPr>
        <w:t>video: music on video</w:t>
      </w:r>
      <w:bookmarkEnd w:id="84"/>
      <w:bookmarkEnd w:id="83"/>
      <w:r>
        <w:rPr>
          <w:b/>
          <w:i w:val="0"/>
        </w:rPr>
        <w:fldChar w:fldCharType="begin"/>
      </w:r>
      <w:r>
        <w:rPr>
          <w:b/>
          <w:i w:val="0"/>
        </w:rPr>
        <w:instrText>PRIVATE {"MapObjectType":"Topic","SubType":"Subtopic","Id":"dp/Dhk6I4k2Txk9ILawuTg==","Parent":"Nr4vYqpXOEKYidCgIz7aZA==","Description":"TopicStart"}</w:instrText>
      </w:r>
      <w:r>
        <w:rPr>
          <w:b/>
          <w:i w:val="0"/>
        </w:rPr>
        <w:fldChar w:fldCharType="end"/>
      </w:r>
      <w:r>
        <w:fldChar w:fldCharType="begin"/>
      </w:r>
      <w:r>
        <w:instrText>PRIVATE {"MapObjectType":"Topic","Id":"dp/Dhk6I4k2Txk9ILawuTg==","Description":"TopicInfoEnd"}</w:instrText>
      </w:r>
      <w:r>
        <w:fldChar w:fldCharType="end"/>
      </w:r>
    </w:p>
    <w:p>
      <w:pPr>
        <w:pStyle w:val="MMTopic4"/>
        <w:numPr>
          <w:ilvl w:val="3"/>
          <w:numId w:val="1"/>
        </w:numPr>
        <w:spacing w:after="240"/>
      </w:pPr>
      <w:bookmarkStart w:id="85" w:name="6Qvz9lfJzkas9j3VyghG5A=="/>
      <w:bookmarkStart w:id="86" w:name="_Toc256000042"/>
      <w:r>
        <w:rPr>
          <w:rFonts w:ascii="Source Sans Pro" w:eastAsia="Source Sans Pro" w:hAnsi="Source Sans Pro" w:cs="Source Sans Pro"/>
          <w:b w:val="0"/>
          <w:i w:val="0"/>
          <w:strike w:val="0"/>
          <w:sz w:val="20"/>
          <w:u w:val="none"/>
        </w:rPr>
        <w:t>trending subjects</w:t>
      </w:r>
      <w:bookmarkEnd w:id="86"/>
      <w:bookmarkEnd w:id="85"/>
      <w:r>
        <w:fldChar w:fldCharType="begin"/>
      </w:r>
      <w:r>
        <w:instrText>PRIVATE {"MapObjectType":"Topic","SubType":"Subtopic","Id":"6Qvz9lfJzkas9j3VyghG5A==","Parent":"dp/Dhk6I4k2Txk9ILawuTg==","Description":"TopicStart"}</w:instrText>
      </w:r>
      <w:r>
        <w:fldChar w:fldCharType="end"/>
      </w:r>
      <w:r>
        <w:fldChar w:fldCharType="begin"/>
      </w:r>
      <w:r>
        <w:instrText>PRIVATE {"MapObjectType":"Topic","Id":"6Qvz9lfJzkas9j3VyghG5A==","Description":"TopicInfoEnd"}</w:instrText>
      </w:r>
      <w:r>
        <w:fldChar w:fldCharType="end"/>
      </w:r>
    </w:p>
    <w:p>
      <w:pPr>
        <w:pStyle w:val="MMTopic4"/>
        <w:numPr>
          <w:ilvl w:val="3"/>
          <w:numId w:val="1"/>
        </w:numPr>
        <w:spacing w:after="240"/>
      </w:pPr>
      <w:bookmarkStart w:id="87" w:name="oamc3rnLeE+VdOnCOBY4JQ=="/>
      <w:bookmarkStart w:id="88" w:name="_Toc256000043"/>
      <w:r>
        <w:rPr>
          <w:rFonts w:ascii="Source Sans Pro" w:eastAsia="Source Sans Pro" w:hAnsi="Source Sans Pro" w:cs="Source Sans Pro"/>
          <w:b w:val="0"/>
          <w:i w:val="0"/>
          <w:strike w:val="0"/>
          <w:sz w:val="20"/>
          <w:u w:val="none"/>
        </w:rPr>
        <w:t>low-fi music on moving/not-moving background</w:t>
      </w:r>
      <w:bookmarkEnd w:id="88"/>
      <w:bookmarkEnd w:id="87"/>
      <w:r>
        <w:fldChar w:fldCharType="begin"/>
      </w:r>
      <w:r>
        <w:instrText>PRIVATE {"MapObjectType":"Topic","SubType":"Subtopic","Id":"oamc3rnLeE+VdOnCOBY4JQ==","Parent":"dp/Dhk6I4k2Txk9ILawuTg==","Description":"TopicStart"}</w:instrText>
      </w:r>
      <w:r>
        <w:fldChar w:fldCharType="end"/>
      </w:r>
      <w:r>
        <w:fldChar w:fldCharType="begin"/>
      </w:r>
      <w:r>
        <w:instrText>PRIVATE {"MapObjectType":"Topic","Id":"oamc3rnLeE+VdOnCOBY4JQ==","Description":"TopicInfoEnd"}</w:instrText>
      </w:r>
      <w:r>
        <w:fldChar w:fldCharType="end"/>
      </w:r>
    </w:p>
    <w:p>
      <w:pPr>
        <w:pStyle w:val="MMTopic4"/>
        <w:numPr>
          <w:ilvl w:val="3"/>
          <w:numId w:val="1"/>
        </w:numPr>
        <w:spacing w:after="240"/>
      </w:pPr>
      <w:bookmarkStart w:id="89" w:name="3YJvO7JIDEyy58JTXIE7JA=="/>
      <w:bookmarkStart w:id="90" w:name="_Toc256000044"/>
      <w:r>
        <w:rPr>
          <w:rFonts w:ascii="Source Sans Pro" w:eastAsia="Source Sans Pro" w:hAnsi="Source Sans Pro" w:cs="Source Sans Pro"/>
          <w:b w:val="0"/>
          <w:i w:val="0"/>
          <w:strike w:val="0"/>
          <w:sz w:val="20"/>
          <w:u w:val="none"/>
        </w:rPr>
        <w:t>a.i. images/music showcase</w:t>
      </w:r>
      <w:bookmarkEnd w:id="90"/>
      <w:bookmarkEnd w:id="89"/>
      <w:r>
        <w:fldChar w:fldCharType="begin"/>
      </w:r>
      <w:r>
        <w:instrText>PRIVATE {"MapObjectType":"Topic","SubType":"Subtopic","Id":"3YJvO7JIDEyy58JTXIE7JA==","Parent":"dp/Dhk6I4k2Txk9ILawuTg==","Description":"TopicStart"}</w:instrText>
      </w:r>
      <w:r>
        <w:fldChar w:fldCharType="end"/>
      </w:r>
      <w:r>
        <w:fldChar w:fldCharType="begin"/>
      </w:r>
      <w:r>
        <w:instrText>PRIVATE {"MapObjectType":"Topic","Id":"3YJvO7JIDEyy58JTXIE7JA==","Description":"TopicInfoEnd"}</w:instrText>
      </w:r>
      <w:r>
        <w:fldChar w:fldCharType="end"/>
      </w:r>
    </w:p>
    <w:p>
      <w:pPr>
        <w:pStyle w:val="MMTopic4"/>
        <w:numPr>
          <w:ilvl w:val="3"/>
          <w:numId w:val="1"/>
        </w:numPr>
        <w:spacing w:after="240"/>
      </w:pPr>
      <w:bookmarkStart w:id="91" w:name="rI9gyqdctkanjLqh4CUcUQ=="/>
      <w:bookmarkStart w:id="92" w:name="_Toc256000045"/>
      <w:r>
        <w:t>others</w:t>
      </w:r>
      <w:bookmarkEnd w:id="92"/>
      <w:bookmarkEnd w:id="91"/>
      <w:r>
        <w:fldChar w:fldCharType="begin"/>
      </w:r>
      <w:r>
        <w:instrText>PRIVATE {"MapObjectType":"Topic","SubType":"Subtopic","Id":"rI9gyqdctkanjLqh4CUcUQ==","Parent":"dp/Dhk6I4k2Txk9ILawuTg==","Description":"TopicStart"}</w:instrText>
      </w:r>
      <w:r>
        <w:fldChar w:fldCharType="end"/>
      </w:r>
      <w:r>
        <w:fldChar w:fldCharType="begin"/>
      </w:r>
      <w:r>
        <w:instrText>PRIVATE {"MapObjectType":"Topic","Id":"rI9gyqdctkanjLqh4CUcUQ==","Description":"TopicInfoEnd"}</w:instrText>
      </w:r>
      <w:r>
        <w:fldChar w:fldCharType="end"/>
      </w:r>
    </w:p>
    <w:p>
      <w:pPr>
        <w:pStyle w:val="MMTopic4"/>
        <w:numPr>
          <w:ilvl w:val="3"/>
          <w:numId w:val="1"/>
        </w:numPr>
        <w:spacing w:after="240"/>
      </w:pPr>
      <w:bookmarkStart w:id="93" w:name="OwDPaJvlB0qiqGGTAJd8SA=="/>
      <w:bookmarkStart w:id="94" w:name="_Toc256000046"/>
      <w:r>
        <w:t>video with narrator voice</w:t>
      </w:r>
      <w:bookmarkEnd w:id="94"/>
      <w:bookmarkEnd w:id="93"/>
      <w:r>
        <w:fldChar w:fldCharType="begin"/>
      </w:r>
      <w:r>
        <w:instrText>PRIVATE {"MapObjectType":"Topic","SubType":"Subtopic","Id":"OwDPaJvlB0qiqGGTAJd8SA==","Parent":"dp/Dhk6I4k2Txk9ILawuTg==","Description":"TopicStart"}</w:instrText>
      </w:r>
      <w:r>
        <w:fldChar w:fldCharType="end"/>
      </w:r>
      <w:r>
        <w:fldChar w:fldCharType="begin"/>
      </w:r>
      <w:r>
        <w:instrText>PRIVATE {"MapObjectType":"Topic","Id":"OwDPaJvlB0qiqGGTAJd8SA==","Description":"TopicInfoEnd"}</w:instrText>
      </w:r>
      <w:r>
        <w:fldChar w:fldCharType="end"/>
      </w:r>
    </w:p>
    <w:p>
      <w:pPr>
        <w:pStyle w:val="MMTopic4"/>
        <w:numPr>
          <w:ilvl w:val="3"/>
          <w:numId w:val="1"/>
        </w:numPr>
        <w:spacing w:after="240"/>
      </w:pPr>
      <w:bookmarkStart w:id="95" w:name="tGphCgOQ/E2l+4l3YOQEgg=="/>
      <w:bookmarkStart w:id="96" w:name="_Toc256000047"/>
      <w:r>
        <w:t>top X</w:t>
      </w:r>
      <w:bookmarkEnd w:id="96"/>
      <w:bookmarkEnd w:id="95"/>
      <w:r>
        <w:fldChar w:fldCharType="begin"/>
      </w:r>
      <w:r>
        <w:instrText>PRIVATE {"MapObjectType":"Topic","SubType":"Subtopic","Id":"tGphCgOQ/E2l+4l3YOQEgg==","Parent":"dp/Dhk6I4k2Txk9ILawuTg==","Description":"TopicStart"}</w:instrText>
      </w:r>
      <w:r>
        <w:fldChar w:fldCharType="end"/>
      </w:r>
      <w:r>
        <w:fldChar w:fldCharType="begin"/>
      </w:r>
      <w:r>
        <w:instrText>PRIVATE {"MapObjectType":"Topic","Id":"tGphCgOQ/E2l+4l3YOQEgg==","Description":"TopicInfoEnd"}</w:instrText>
      </w:r>
      <w:r>
        <w:fldChar w:fldCharType="end"/>
      </w:r>
    </w:p>
    <w:p>
      <w:pPr>
        <w:pStyle w:val="MMTopic1"/>
        <w:numPr>
          <w:ilvl w:val="0"/>
          <w:numId w:val="1"/>
        </w:numPr>
        <w:spacing w:after="240"/>
      </w:pPr>
      <w:bookmarkStart w:id="97" w:name="ufXPnz8ysUG1eGXxmjXzGg=="/>
      <w:bookmarkStart w:id="98" w:name="_Toc256000048"/>
      <w:r>
        <w:rPr>
          <w:sz w:val="40"/>
        </w:rPr>
        <w:t>tools &amp; services</w:t>
      </w:r>
      <w:bookmarkEnd w:id="98"/>
      <w:bookmarkEnd w:id="97"/>
      <w:r>
        <w:rPr>
          <w:sz w:val="40"/>
        </w:rPr>
        <w:fldChar w:fldCharType="begin"/>
      </w:r>
      <w:r>
        <w:rPr>
          <w:sz w:val="40"/>
        </w:rPr>
        <w:instrText>PRIVATE {"MapObjectType":"Topic","SubType":"Main","Id":"ufXPnz8ysUG1eGXxmjXzGg==","Parent":"Me6pab1bukmEc3NgZuKpbQ==","Description":"TopicStart"}</w:instrText>
      </w:r>
      <w:r>
        <w:rPr>
          <w:sz w:val="40"/>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7322"/>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yo98HsyeE0S2hLbYtBGYFA==" w:history="1">
              <w:r>
                <w:rPr>
                  <w:color w:val="0000FF"/>
                  <w:u w:val="single"/>
                  <w:lang w:val="en-US"/>
                </w:rPr>
                <w:t>user part</w:t>
              </w:r>
            </w:hyperlink>
            <w:r>
              <w:rPr>
                <w:color w:val="auto"/>
                <w:u w:val="none"/>
                <w:lang w:val="en-US"/>
              </w:rPr>
              <w:fldChar w:fldCharType="begin"/>
            </w:r>
            <w:r>
              <w:rPr>
                <w:color w:val="auto"/>
                <w:u w:val="none"/>
                <w:lang w:val="en-US"/>
              </w:rPr>
              <w:instrText>PRIVATE {"MapObjectType":"Relationship","Id":"+Qo4QnccokaaNAj5A2QwAA==","Parent":"yo98HsyeE0S2hLbYtBGYFA==","PointTo":"ufXPnz8ysUG1eGXxmjXzGg=="}</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J60zuewiEkCXFRyxtbtaOw==" w:history="1">
              <w:r>
                <w:rPr>
                  <w:color w:val="0000FF"/>
                  <w:u w:val="single"/>
                  <w:lang w:val="en-US"/>
                </w:rPr>
                <w:t>Rating system:                               [x/x : rating on /10]                           ---                                                              - quality:[x/x]                                                                     "quality of the image/video                                  based on  the initial prompt."                                         - usability:[x/x]                                                         "settings available,                                                              x of image/video by generation,                  generation's speed, freedom of use"                                                                              - ratio:[x/x]                                                                      "free/not free, trial offer,                                                            open-source/not open-source"                                                        - prompt: unrestricted/restricted                                  - output:[x/x] unrestricted/restricted</w:t>
              </w:r>
            </w:hyperlink>
            <w:r>
              <w:rPr>
                <w:color w:val="auto"/>
                <w:u w:val="none"/>
                <w:lang w:val="en-US"/>
              </w:rPr>
              <w:fldChar w:fldCharType="begin"/>
            </w:r>
            <w:r>
              <w:rPr>
                <w:color w:val="auto"/>
                <w:u w:val="none"/>
                <w:lang w:val="en-US"/>
              </w:rPr>
              <w:instrText>PRIVATE {"MapObjectType":"Relationship","Id":"OhKa01jb3EC5b4e+OH6KUA==","Parent":"ufXPnz8ysUG1eGXxmjXzGg==","PointTo":"J60zuewiEkCXFRyxtbtaOw=="}</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JB4JYkdUo06sxSkvx3xjmQ==" w:history="1">
              <w:r>
                <w:rPr>
                  <w:color w:val="0000FF"/>
                  <w:u w:val="single"/>
                  <w:lang w:val="en-US"/>
                </w:rPr>
                <w:t>a.i. part</w:t>
              </w:r>
            </w:hyperlink>
            <w:r>
              <w:rPr>
                <w:color w:val="auto"/>
                <w:u w:val="none"/>
                <w:lang w:val="en-US"/>
              </w:rPr>
              <w:fldChar w:fldCharType="begin"/>
            </w:r>
            <w:r>
              <w:rPr>
                <w:color w:val="auto"/>
                <w:u w:val="none"/>
                <w:lang w:val="en-US"/>
              </w:rPr>
              <w:instrText>PRIVATE {"MapObjectType":"Relationship","Id":"1/ElY+DRw0ydbjHg5AlqYA==","Parent":"JB4JYkdUo06sxSkvx3xjmQ==","PointTo":"ufXPnz8ysUG1eGXxmjXzGg=="}</w:instrText>
            </w:r>
            <w:r>
              <w:rPr>
                <w:color w:val="auto"/>
                <w:u w:val="none"/>
                <w:lang w:val="en-US"/>
              </w:rPr>
              <w:fldChar w:fldCharType="end"/>
            </w:r>
            <w:r>
              <w:rPr>
                <w:color w:val="auto"/>
                <w:u w:val="none"/>
                <w:lang w:val="en-US"/>
              </w:rPr>
              <w:fldChar w:fldCharType="begin"/>
            </w:r>
            <w:r>
              <w:rPr>
                <w:color w:val="auto"/>
                <w:u w:val="none"/>
                <w:lang w:val="en-US"/>
              </w:rPr>
              <w:instrText>PRIVATE {"MapObjectType":"Topic","Id":"ufXPnz8ysUG1eGXxmjXzGg==","Description":"TopicInfoEnd"}</w:instrText>
            </w:r>
            <w:r>
              <w:rPr>
                <w:color w:val="auto"/>
                <w:u w:val="none"/>
                <w:lang w:val="en-US"/>
              </w:rPr>
              <w:fldChar w:fldCharType="end"/>
            </w:r>
          </w:p>
        </w:tc>
      </w:tr>
    </w:tbl>
    <w:p>
      <w:pPr>
        <w:pStyle w:val="MMTopic2"/>
        <w:numPr>
          <w:ilvl w:val="1"/>
          <w:numId w:val="1"/>
        </w:numPr>
        <w:spacing w:before="240" w:after="240"/>
      </w:pPr>
      <w:bookmarkStart w:id="99" w:name="/o9CY2iGw0W8/oxeGnHGJQ=="/>
      <w:bookmarkStart w:id="100" w:name="_Toc256000049"/>
      <w:r>
        <w:rPr>
          <w:b/>
        </w:rPr>
        <w:t>websites</w:t>
      </w:r>
      <w:bookmarkEnd w:id="100"/>
      <w:bookmarkEnd w:id="99"/>
      <w:r>
        <w:rPr>
          <w:b/>
        </w:rPr>
        <w:fldChar w:fldCharType="begin"/>
      </w:r>
      <w:r>
        <w:rPr>
          <w:b/>
        </w:rPr>
        <w:instrText>PRIVATE {"MapObjectType":"Topic","SubType":"Subtopic","Id":"/o9CY2iGw0W8/oxeGnHGJQ==","Parent":"ufXPnz8ysUG1eGXxmjXzGg==","Description":"TopicStart"}</w:instrText>
      </w:r>
      <w:r>
        <w:rPr>
          <w:b/>
        </w:rPr>
        <w:fldChar w:fldCharType="end"/>
      </w:r>
      <w:r>
        <w:fldChar w:fldCharType="begin"/>
      </w:r>
      <w:r>
        <w:instrText>PRIVATE {"MapObjectType":"Topic","Id":"/o9CY2iGw0W8/oxeGnHGJQ==","Description":"TopicInfoEnd"}</w:instrText>
      </w:r>
      <w:r>
        <w:fldChar w:fldCharType="end"/>
      </w:r>
    </w:p>
    <w:p>
      <w:pPr>
        <w:pStyle w:val="MMTopic3"/>
        <w:numPr>
          <w:ilvl w:val="2"/>
          <w:numId w:val="1"/>
        </w:numPr>
        <w:spacing w:after="240"/>
      </w:pPr>
      <w:bookmarkStart w:id="101" w:name="Mz3YD5ZZNEOmUUm2SgA9Kg=="/>
      <w:bookmarkStart w:id="102" w:name="_Toc256000050"/>
      <w:r>
        <w:rPr>
          <w:b/>
        </w:rPr>
        <w:t>dev sites</w:t>
      </w:r>
      <w:bookmarkEnd w:id="102"/>
      <w:bookmarkEnd w:id="101"/>
      <w:r>
        <w:rPr>
          <w:b/>
        </w:rPr>
        <w:fldChar w:fldCharType="begin"/>
      </w:r>
      <w:r>
        <w:rPr>
          <w:b/>
        </w:rPr>
        <w:instrText>PRIVATE {"MapObjectType":"Topic","SubType":"Subtopic","Id":"Mz3YD5ZZNEOmUUm2SgA9Kg==","Parent":"/o9CY2iGw0W8/oxeGnHGJQ==","Description":"TopicStart"}</w:instrText>
      </w:r>
      <w:r>
        <w:rPr>
          <w:b/>
        </w:rPr>
        <w:fldChar w:fldCharType="end"/>
      </w:r>
      <w:r>
        <w:fldChar w:fldCharType="begin"/>
      </w:r>
      <w:r>
        <w:instrText>PRIVATE {"MapObjectType":"Topic","Id":"Mz3YD5ZZNEOmUUm2SgA9Kg==","Description":"TopicInfoEnd"}</w:instrText>
      </w:r>
      <w:r>
        <w:fldChar w:fldCharType="end"/>
      </w:r>
    </w:p>
    <w:p>
      <w:pPr>
        <w:pStyle w:val="MMTopic4"/>
        <w:numPr>
          <w:ilvl w:val="3"/>
          <w:numId w:val="1"/>
        </w:numPr>
        <w:spacing w:after="240"/>
      </w:pPr>
      <w:bookmarkStart w:id="103" w:name="ibYTXOsZ8E2NPWrnAO5tQw=="/>
      <w:bookmarkStart w:id="104" w:name="_Toc256000051"/>
      <w:r>
        <w:rPr>
          <w:b/>
        </w:rPr>
        <w:t>github</w:t>
      </w:r>
      <w:bookmarkEnd w:id="104"/>
      <w:bookmarkEnd w:id="103"/>
      <w:r>
        <w:rPr>
          <w:b/>
        </w:rPr>
        <w:fldChar w:fldCharType="begin"/>
      </w:r>
      <w:r>
        <w:rPr>
          <w:b/>
        </w:rPr>
        <w:instrText>PRIVATE {"MapObjectType":"Topic","SubType":"Subtopic","Id":"ibYTXOsZ8E2NPWrnAO5tQw==","Parent":"Mz3YD5ZZNEOmUUm2SgA9Kg==","Description":"TopicStart"}</w:instrText>
      </w:r>
      <w:r>
        <w:rPr>
          <w:b/>
        </w:rPr>
        <w:fldChar w:fldCharType="end"/>
      </w:r>
    </w:p>
    <w:tbl>
      <w:tblPr>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904"/>
      </w:tblGrid>
      <w:tr>
        <w:tblPrEx>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E/dWh3Pxg06uy+N8logw5A==" w:history="1">
              <w:r>
                <w:rPr>
                  <w:color w:val="0000FF"/>
                  <w:u w:val="single"/>
                  <w:lang w:val="en-US"/>
                </w:rPr>
                <w:t>frontend</w:t>
              </w:r>
            </w:hyperlink>
            <w:r>
              <w:rPr>
                <w:color w:val="auto"/>
                <w:u w:val="none"/>
                <w:lang w:val="en-US"/>
              </w:rPr>
              <w:fldChar w:fldCharType="begin"/>
            </w:r>
            <w:r>
              <w:rPr>
                <w:color w:val="auto"/>
                <w:u w:val="none"/>
                <w:lang w:val="en-US"/>
              </w:rPr>
              <w:instrText>PRIVATE {"MapObjectType":"Relationship","Id":"iFSF7skwI0qyZbSrIxDAGw==","Parent":"E/dWh3Pxg06uy+N8logw5A==","PointTo":"ibYTXOsZ8E2NPWrnAO5tQw=="}</w:instrText>
            </w:r>
            <w:r>
              <w:rPr>
                <w:color w:val="auto"/>
                <w:u w:val="none"/>
                <w:lang w:val="en-US"/>
              </w:rPr>
              <w:fldChar w:fldCharType="end"/>
            </w:r>
          </w:p>
        </w:tc>
      </w:tr>
      <w:tr>
        <w:tblPrEx>
          <w:tblInd w:w="1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RZc3sxYPIUiVlNMl3rzQLg==" w:history="1">
              <w:r>
                <w:rPr>
                  <w:color w:val="0000FF"/>
                  <w:u w:val="single"/>
                  <w:lang w:val="en-US"/>
                </w:rPr>
                <w:t>backend</w:t>
              </w:r>
            </w:hyperlink>
            <w:r>
              <w:rPr>
                <w:color w:val="auto"/>
                <w:u w:val="none"/>
                <w:lang w:val="en-US"/>
              </w:rPr>
              <w:fldChar w:fldCharType="begin"/>
            </w:r>
            <w:r>
              <w:rPr>
                <w:color w:val="auto"/>
                <w:u w:val="none"/>
                <w:lang w:val="en-US"/>
              </w:rPr>
              <w:instrText>PRIVATE {"MapObjectType":"Relationship","Id":"Y9oKGAE9NkealayT/PRRdA==","Parent":"RZc3sxYPIUiVlNMl3rzQLg==","PointTo":"ibYTXOsZ8E2NPWrnAO5tQw=="}</w:instrText>
            </w:r>
            <w:r>
              <w:rPr>
                <w:color w:val="auto"/>
                <w:u w:val="none"/>
                <w:lang w:val="en-US"/>
              </w:rPr>
              <w:fldChar w:fldCharType="end"/>
            </w:r>
            <w:r>
              <w:rPr>
                <w:color w:val="auto"/>
                <w:u w:val="none"/>
                <w:lang w:val="en-US"/>
              </w:rPr>
              <w:fldChar w:fldCharType="begin"/>
            </w:r>
            <w:r>
              <w:rPr>
                <w:color w:val="auto"/>
                <w:u w:val="none"/>
                <w:lang w:val="en-US"/>
              </w:rPr>
              <w:instrText>PRIVATE {"MapObjectType":"Topic","Id":"ibYTXOsZ8E2NPWrnAO5tQw==","Description":"TopicInfoEnd"}</w:instrText>
            </w:r>
            <w:r>
              <w:rPr>
                <w:color w:val="auto"/>
                <w:u w:val="none"/>
                <w:lang w:val="en-US"/>
              </w:rPr>
              <w:fldChar w:fldCharType="end"/>
            </w:r>
          </w:p>
        </w:tc>
      </w:tr>
    </w:tbl>
    <w:p>
      <w:pPr>
        <w:pStyle w:val="MMTopic4"/>
        <w:numPr>
          <w:ilvl w:val="3"/>
          <w:numId w:val="1"/>
        </w:numPr>
        <w:spacing w:before="240" w:after="240"/>
      </w:pPr>
      <w:bookmarkStart w:id="105" w:name="cI4Rdg+3KUOWcinvXGu4ww=="/>
      <w:bookmarkStart w:id="106" w:name="_Toc256000052"/>
      <w:r>
        <w:rPr>
          <w:b/>
        </w:rPr>
        <w:t>huggingface</w:t>
      </w:r>
      <w:bookmarkEnd w:id="106"/>
      <w:bookmarkEnd w:id="105"/>
      <w:r>
        <w:rPr>
          <w:b/>
        </w:rPr>
        <w:fldChar w:fldCharType="begin"/>
      </w:r>
      <w:r>
        <w:rPr>
          <w:b/>
        </w:rPr>
        <w:instrText>PRIVATE {"MapObjectType":"Topic","SubType":"Subtopic","Id":"cI4Rdg+3KUOWcinvXGu4ww==","Parent":"Mz3YD5ZZNEOmUUm2SgA9Kg==","Description":"TopicStart"}</w:instrText>
      </w:r>
      <w:r>
        <w:rPr>
          <w:b/>
        </w:rPr>
        <w:fldChar w:fldCharType="end"/>
      </w:r>
    </w:p>
    <w:tbl>
      <w:tblPr>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566"/>
      </w:tblGrid>
      <w:tr>
        <w:tblPrEx>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dhqJjnFstkCPzXbRdGwEQg==" w:history="1">
              <w:r>
                <w:rPr>
                  <w:color w:val="0000FF"/>
                  <w:u w:val="single"/>
                  <w:lang w:val="en-US"/>
                </w:rPr>
                <w:t>images creation</w:t>
              </w:r>
            </w:hyperlink>
            <w:r>
              <w:rPr>
                <w:color w:val="auto"/>
                <w:u w:val="none"/>
                <w:lang w:val="en-US"/>
              </w:rPr>
              <w:fldChar w:fldCharType="begin"/>
            </w:r>
            <w:r>
              <w:rPr>
                <w:color w:val="auto"/>
                <w:u w:val="none"/>
                <w:lang w:val="en-US"/>
              </w:rPr>
              <w:instrText>PRIVATE {"MapObjectType":"Relationship","Id":"j41mTS5XukS7g3/aPRTMtA==","Parent":"dhqJjnFstkCPzXbRdGwEQg==","PointTo":"cI4Rdg+3KUOWcinvXGu4ww=="}</w:instrText>
            </w:r>
            <w:r>
              <w:rPr>
                <w:color w:val="auto"/>
                <w:u w:val="none"/>
                <w:lang w:val="en-US"/>
              </w:rPr>
              <w:fldChar w:fldCharType="end"/>
            </w:r>
            <w:r>
              <w:rPr>
                <w:color w:val="auto"/>
                <w:u w:val="none"/>
                <w:lang w:val="en-US"/>
              </w:rPr>
              <w:fldChar w:fldCharType="begin"/>
            </w:r>
            <w:r>
              <w:rPr>
                <w:color w:val="auto"/>
                <w:u w:val="none"/>
                <w:lang w:val="en-US"/>
              </w:rPr>
              <w:instrText>PRIVATE {"MapObjectType":"Topic","Id":"cI4Rdg+3KUOWcinvXGu4ww==","Description":"TopicInfoEnd"}</w:instrText>
            </w:r>
            <w:r>
              <w:rPr>
                <w:color w:val="auto"/>
                <w:u w:val="none"/>
                <w:lang w:val="en-US"/>
              </w:rPr>
              <w:fldChar w:fldCharType="end"/>
            </w:r>
          </w:p>
        </w:tc>
      </w:tr>
    </w:tbl>
    <w:p>
      <w:pPr>
        <w:pStyle w:val="MMTopic3"/>
        <w:numPr>
          <w:ilvl w:val="2"/>
          <w:numId w:val="1"/>
        </w:numPr>
        <w:spacing w:before="240" w:after="240"/>
      </w:pPr>
      <w:bookmarkStart w:id="107" w:name="XoluTKccr0Sm05q85MwUyQ=="/>
      <w:bookmarkStart w:id="108" w:name="_Toc256000053"/>
      <w:r>
        <w:rPr>
          <w:b/>
        </w:rPr>
        <w:t>Images &amp; videos generator &amp; editor</w:t>
      </w:r>
      <w:bookmarkEnd w:id="108"/>
      <w:bookmarkEnd w:id="107"/>
      <w:r>
        <w:rPr>
          <w:b/>
        </w:rPr>
        <w:fldChar w:fldCharType="begin"/>
      </w:r>
      <w:r>
        <w:rPr>
          <w:b/>
        </w:rPr>
        <w:instrText>PRIVATE {"MapObjectType":"Topic","SubType":"Subtopic","Id":"XoluTKccr0Sm05q85MwUyQ==","Parent":"/o9CY2iGw0W8/oxeGnHGJQ==","Description":"TopicStart"}</w:instrText>
      </w:r>
      <w:r>
        <w:rPr>
          <w:b/>
        </w:rPr>
        <w:fldChar w:fldCharType="end"/>
      </w:r>
      <w:r>
        <w:fldChar w:fldCharType="begin"/>
      </w:r>
      <w:r>
        <w:instrText>PRIVATE {"MapObjectType":"Topic","Id":"XoluTKccr0Sm05q85MwUyQ==","Description":"TopicInfoEnd"}</w:instrText>
      </w:r>
      <w:r>
        <w:fldChar w:fldCharType="end"/>
      </w:r>
    </w:p>
    <w:p>
      <w:pPr>
        <w:pStyle w:val="MMTopic4"/>
        <w:numPr>
          <w:ilvl w:val="3"/>
          <w:numId w:val="1"/>
        </w:numPr>
        <w:spacing w:after="240"/>
      </w:pPr>
      <w:bookmarkStart w:id="109" w:name="1XhJGws+CESV+7/LbWdraQ=="/>
      <w:bookmarkStart w:id="110" w:name="_Toc256000054"/>
      <w:r>
        <w:rPr>
          <w:b/>
        </w:rPr>
        <w:t>X</w:t>
      </w:r>
      <w:bookmarkEnd w:id="110"/>
      <w:bookmarkEnd w:id="109"/>
      <w:r>
        <w:rPr>
          <w:b/>
        </w:rPr>
        <w:fldChar w:fldCharType="begin"/>
      </w:r>
      <w:r>
        <w:rPr>
          <w:b/>
        </w:rPr>
        <w:instrText>PRIVATE {"MapObjectType":"Topic","SubType":"Subtopic","Id":"1XhJGws+CESV+7/LbWdraQ==","Parent":"XoluTKccr0Sm05q85MwUyQ==","Description":"TopicStart"}</w:instrText>
      </w:r>
      <w:r>
        <w:rPr>
          <w:b/>
        </w:rPr>
        <w:fldChar w:fldCharType="end"/>
      </w:r>
    </w:p>
    <w:tbl>
      <w:tblPr>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566"/>
      </w:tblGrid>
      <w:tr>
        <w:tblPrEx>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dhqJjnFstkCPzXbRdGwEQg==" w:history="1">
              <w:r>
                <w:rPr>
                  <w:color w:val="0000FF"/>
                  <w:u w:val="single"/>
                  <w:lang w:val="en-US"/>
                </w:rPr>
                <w:t>images creation</w:t>
              </w:r>
            </w:hyperlink>
            <w:r>
              <w:rPr>
                <w:color w:val="auto"/>
                <w:u w:val="none"/>
                <w:lang w:val="en-US"/>
              </w:rPr>
              <w:fldChar w:fldCharType="begin"/>
            </w:r>
            <w:r>
              <w:rPr>
                <w:color w:val="auto"/>
                <w:u w:val="none"/>
                <w:lang w:val="en-US"/>
              </w:rPr>
              <w:instrText>PRIVATE {"MapObjectType":"Relationship","Id":"kaJgsBHfaEqE4zc2YJ96jw==","Parent":"dhqJjnFstkCPzXbRdGwEQg==","PointTo":"1XhJGws+CESV+7/LbWdraQ=="}</w:instrText>
            </w:r>
            <w:r>
              <w:rPr>
                <w:color w:val="auto"/>
                <w:u w:val="none"/>
                <w:lang w:val="en-US"/>
              </w:rPr>
              <w:fldChar w:fldCharType="end"/>
            </w:r>
          </w:p>
        </w:tc>
      </w:tr>
      <w:tr>
        <w:tblPrEx>
          <w:tblInd w:w="1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2SfuY8Nvc0el6fYaXji9DQ==" w:history="1">
              <w:r>
                <w:rPr>
                  <w:color w:val="0000FF"/>
                  <w:u w:val="single"/>
                  <w:lang w:val="en-US"/>
                </w:rPr>
                <w:t>videos creation</w:t>
              </w:r>
            </w:hyperlink>
            <w:r>
              <w:rPr>
                <w:color w:val="auto"/>
                <w:u w:val="none"/>
                <w:lang w:val="en-US"/>
              </w:rPr>
              <w:fldChar w:fldCharType="begin"/>
            </w:r>
            <w:r>
              <w:rPr>
                <w:color w:val="auto"/>
                <w:u w:val="none"/>
                <w:lang w:val="en-US"/>
              </w:rPr>
              <w:instrText>PRIVATE {"MapObjectType":"Relationship","Id":"ZmlYUKij4U+BjjRgYvyqJw==","Parent":"2SfuY8Nvc0el6fYaXji9DQ==","PointTo":"1XhJGws+CESV+7/LbWdraQ=="}</w:instrText>
            </w:r>
            <w:r>
              <w:rPr>
                <w:color w:val="auto"/>
                <w:u w:val="none"/>
                <w:lang w:val="en-US"/>
              </w:rPr>
              <w:fldChar w:fldCharType="end"/>
            </w:r>
          </w:p>
        </w:tc>
      </w:tr>
      <w:tr>
        <w:tblPrEx>
          <w:tblInd w:w="1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lMfWCFOlDkOI+EGBH1uOjg==" w:history="1">
              <w:r>
                <w:rPr>
                  <w:color w:val="0000FF"/>
                  <w:u w:val="single"/>
                  <w:lang w:val="en-US"/>
                </w:rPr>
                <w:t>video editing</w:t>
              </w:r>
            </w:hyperlink>
            <w:r>
              <w:rPr>
                <w:color w:val="auto"/>
                <w:u w:val="none"/>
                <w:lang w:val="en-US"/>
              </w:rPr>
              <w:fldChar w:fldCharType="begin"/>
            </w:r>
            <w:r>
              <w:rPr>
                <w:color w:val="auto"/>
                <w:u w:val="none"/>
                <w:lang w:val="en-US"/>
              </w:rPr>
              <w:instrText>PRIVATE {"MapObjectType":"Relationship","Id":"6xtJAt687EeMATUnCBIoGg==","Parent":"lMfWCFOlDkOI+EGBH1uOjg==","PointTo":"1XhJGws+CESV+7/LbWdraQ=="}</w:instrText>
            </w:r>
            <w:r>
              <w:rPr>
                <w:color w:val="auto"/>
                <w:u w:val="none"/>
                <w:lang w:val="en-US"/>
              </w:rPr>
              <w:fldChar w:fldCharType="end"/>
            </w:r>
            <w:r>
              <w:rPr>
                <w:color w:val="auto"/>
                <w:u w:val="none"/>
                <w:lang w:val="en-US"/>
              </w:rPr>
              <w:fldChar w:fldCharType="begin"/>
            </w:r>
            <w:r>
              <w:rPr>
                <w:color w:val="auto"/>
                <w:u w:val="none"/>
                <w:lang w:val="en-US"/>
              </w:rPr>
              <w:instrText>PRIVATE {"MapObjectType":"Topic","Id":"1XhJGws+CESV+7/LbWdraQ==","Description":"TopicInfoEnd"}</w:instrText>
            </w:r>
            <w:r>
              <w:rPr>
                <w:color w:val="auto"/>
                <w:u w:val="none"/>
                <w:lang w:val="en-US"/>
              </w:rPr>
              <w:fldChar w:fldCharType="end"/>
            </w:r>
          </w:p>
        </w:tc>
      </w:tr>
    </w:tbl>
    <w:p>
      <w:pPr>
        <w:pStyle w:val="MMTopic5"/>
        <w:numPr>
          <w:ilvl w:val="4"/>
          <w:numId w:val="1"/>
        </w:numPr>
        <w:spacing w:before="240" w:after="240"/>
      </w:pPr>
      <w:bookmarkStart w:id="111" w:name="v0XTpcSTJEmvERKPRT2BoQ=="/>
      <w:bookmarkStart w:id="112" w:name="_Toc256000055"/>
      <w:r>
        <w:rPr>
          <w:b w:val="0"/>
        </w:rPr>
        <w:t>grok</w:t>
      </w:r>
      <w:bookmarkEnd w:id="112"/>
      <w:bookmarkEnd w:id="111"/>
      <w:r>
        <w:rPr>
          <w:b w:val="0"/>
        </w:rPr>
        <w:fldChar w:fldCharType="begin"/>
      </w:r>
      <w:r>
        <w:rPr>
          <w:b w:val="0"/>
        </w:rPr>
        <w:instrText>PRIVATE {"MapObjectType":"Topic","SubType":"Subtopic","Id":"v0XTpcSTJEmvERKPRT2BoQ==","Parent":"1XhJGws+CESV+7/LbWdraQ==","Description":"TopicStart"}</w:instrText>
      </w:r>
      <w:r>
        <w:rPr>
          <w:b w:val="0"/>
        </w:rPr>
        <w:fldChar w:fldCharType="end"/>
      </w:r>
      <w:r>
        <w:fldChar w:fldCharType="begin"/>
      </w:r>
      <w:r>
        <w:instrText>PRIVATE {"MapObjectType":"Topic","Id":"v0XTpcSTJEmvERKPRT2BoQ==","Description":"TopicInfoEnd"}</w:instrText>
      </w:r>
      <w:r>
        <w:fldChar w:fldCharType="end"/>
      </w:r>
    </w:p>
    <w:p>
      <w:pPr>
        <w:pStyle w:val="MMTopic6"/>
        <w:numPr>
          <w:ilvl w:val="5"/>
          <w:numId w:val="1"/>
        </w:numPr>
        <w:spacing w:after="240"/>
      </w:pPr>
      <w:bookmarkStart w:id="113" w:name="ND9s9+EzMkCVL5ezf/Y67Q=="/>
      <w:bookmarkStart w:id="114" w:name="_Toc256000056"/>
      <w:r>
        <w:rPr>
          <w:b/>
          <w:i/>
          <w:u w:val="none"/>
        </w:rPr>
        <w:t>image generator creation:</w:t>
      </w:r>
      <w:r>
        <w:t xml:space="preserve">                           ---                                                                              - quality:[4/10]                                                     - usability:[5/10]                                                 - ratio:[9/10]                                                         - prompt: unrestricted                                     - output: restricted [3/10]</w:t>
      </w:r>
      <w:bookmarkEnd w:id="114"/>
      <w:bookmarkEnd w:id="113"/>
      <w:r>
        <w:fldChar w:fldCharType="begin"/>
      </w:r>
      <w:r>
        <w:instrText>PRIVATE {"MapObjectType":"Topic","SubType":"Subtopic","Id":"ND9s9+EzMkCVL5ezf/Y67Q==","Parent":"v0XTpcSTJEmvERKPRT2BoQ==","Description":"TopicStart"}</w:instrText>
      </w:r>
      <w:r>
        <w:fldChar w:fldCharType="end"/>
      </w:r>
      <w:r>
        <w:fldChar w:fldCharType="begin"/>
      </w:r>
      <w:r>
        <w:instrText>PRIVATE {"MapObjectType":"Topic","Id":"ND9s9+EzMkCVL5ezf/Y67Q==","Description":"TopicInfoEnd"}</w:instrText>
      </w:r>
      <w:r>
        <w:fldChar w:fldCharType="end"/>
      </w:r>
    </w:p>
    <w:p>
      <w:pPr>
        <w:pStyle w:val="MMTopic6"/>
        <w:numPr>
          <w:ilvl w:val="5"/>
          <w:numId w:val="1"/>
        </w:numPr>
        <w:spacing w:after="240"/>
      </w:pPr>
      <w:bookmarkStart w:id="115" w:name="2ISVJFbnQEylz/XfNdkSkA=="/>
      <w:bookmarkStart w:id="116" w:name="_Toc256000057"/>
      <w:r>
        <w:rPr>
          <w:b/>
          <w:i/>
        </w:rPr>
        <w:t xml:space="preserve">video generator creation:                         </w:t>
      </w:r>
      <w:r>
        <w:rPr>
          <w:rFonts w:ascii="Source Sans Pro" w:eastAsia="Source Sans Pro" w:hAnsi="Source Sans Pro" w:cs="Source Sans Pro"/>
          <w:b w:val="0"/>
          <w:i w:val="0"/>
          <w:strike w:val="0"/>
          <w:sz w:val="20"/>
          <w:u w:val="none"/>
        </w:rPr>
        <w:t>---                                                                              - image to 5-10 sec. video                                                                             - quality:[6.5/10]                                                     - usability:[6/10]                                                       - ratio:[8/10]                                                         - prompt: unrestricted                                     - output: restricted [2/10]</w:t>
      </w:r>
      <w:bookmarkEnd w:id="116"/>
      <w:bookmarkEnd w:id="115"/>
      <w:r>
        <w:rPr>
          <w:b/>
          <w:i/>
        </w:rPr>
        <w:fldChar w:fldCharType="begin"/>
      </w:r>
      <w:r>
        <w:rPr>
          <w:b/>
          <w:i/>
        </w:rPr>
        <w:instrText>PRIVATE {"MapObjectType":"Topic","SubType":"Subtopic","Id":"2ISVJFbnQEylz/XfNdkSkA==","Parent":"v0XTpcSTJEmvERKPRT2BoQ==","Description":"TopicStart"}</w:instrText>
      </w:r>
      <w:r>
        <w:rPr>
          <w:b/>
          <w:i/>
        </w:rPr>
        <w:fldChar w:fldCharType="end"/>
      </w:r>
      <w:r>
        <w:fldChar w:fldCharType="begin"/>
      </w:r>
      <w:r>
        <w:instrText>PRIVATE {"MapObjectType":"Topic","Id":"2ISVJFbnQEylz/XfNdkSkA==","Description":"TopicInfoEnd"}</w:instrText>
      </w:r>
      <w:r>
        <w:fldChar w:fldCharType="end"/>
      </w:r>
    </w:p>
    <w:p>
      <w:pPr>
        <w:pStyle w:val="MMTopic4"/>
        <w:numPr>
          <w:ilvl w:val="3"/>
          <w:numId w:val="1"/>
        </w:numPr>
        <w:spacing w:after="240"/>
      </w:pPr>
      <w:bookmarkStart w:id="117" w:name="9WDkq5Y1l0KCJBuvAcTF3Q=="/>
      <w:bookmarkStart w:id="118" w:name="_Toc256000058"/>
      <w:r>
        <w:rPr>
          <w:b/>
        </w:rPr>
        <w:t>recraft.ai</w:t>
      </w:r>
      <w:bookmarkEnd w:id="118"/>
      <w:bookmarkEnd w:id="117"/>
      <w:r>
        <w:rPr>
          <w:b/>
        </w:rPr>
        <w:fldChar w:fldCharType="begin"/>
      </w:r>
      <w:r>
        <w:rPr>
          <w:b/>
        </w:rPr>
        <w:instrText>PRIVATE {"MapObjectType":"Topic","SubType":"Subtopic","Id":"9WDkq5Y1l0KCJBuvAcTF3Q==","Parent":"XoluTKccr0Sm05q85MwUyQ==","Description":"TopicStart"}</w:instrText>
      </w:r>
      <w:r>
        <w:rPr>
          <w:b/>
        </w:rPr>
        <w:fldChar w:fldCharType="end"/>
      </w:r>
    </w:p>
    <w:tbl>
      <w:tblPr>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566"/>
      </w:tblGrid>
      <w:tr>
        <w:tblPrEx>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x8i7drkwPE28/jY458FHtw==" w:history="1">
              <w:r>
                <w:rPr>
                  <w:color w:val="0000FF"/>
                  <w:u w:val="single"/>
                  <w:lang w:val="en-US"/>
                </w:rPr>
                <w:t>images editing</w:t>
              </w:r>
            </w:hyperlink>
            <w:r>
              <w:rPr>
                <w:color w:val="auto"/>
                <w:u w:val="none"/>
                <w:lang w:val="en-US"/>
              </w:rPr>
              <w:fldChar w:fldCharType="begin"/>
            </w:r>
            <w:r>
              <w:rPr>
                <w:color w:val="auto"/>
                <w:u w:val="none"/>
                <w:lang w:val="en-US"/>
              </w:rPr>
              <w:instrText>PRIVATE {"MapObjectType":"Relationship","Id":"olmXl279Ck6K8hmPZ0pQ8w==","Parent":"x8i7drkwPE28/jY458FHtw==","PointTo":"9WDkq5Y1l0KCJBuvAcTF3Q=="}</w:instrText>
            </w:r>
            <w:r>
              <w:rPr>
                <w:color w:val="auto"/>
                <w:u w:val="none"/>
                <w:lang w:val="en-US"/>
              </w:rPr>
              <w:fldChar w:fldCharType="end"/>
            </w:r>
          </w:p>
        </w:tc>
      </w:tr>
      <w:tr>
        <w:tblPrEx>
          <w:tblInd w:w="1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dhqJjnFstkCPzXbRdGwEQg==" w:history="1">
              <w:r>
                <w:rPr>
                  <w:color w:val="0000FF"/>
                  <w:u w:val="single"/>
                  <w:lang w:val="en-US"/>
                </w:rPr>
                <w:t>images creation</w:t>
              </w:r>
            </w:hyperlink>
            <w:r>
              <w:rPr>
                <w:color w:val="auto"/>
                <w:u w:val="none"/>
                <w:lang w:val="en-US"/>
              </w:rPr>
              <w:fldChar w:fldCharType="begin"/>
            </w:r>
            <w:r>
              <w:rPr>
                <w:color w:val="auto"/>
                <w:u w:val="none"/>
                <w:lang w:val="en-US"/>
              </w:rPr>
              <w:instrText>PRIVATE {"MapObjectType":"Relationship","Id":"oH2VyPCBiUOmXGIYuAaA1w==","Parent":"dhqJjnFstkCPzXbRdGwEQg==","PointTo":"9WDkq5Y1l0KCJBuvAcTF3Q=="}</w:instrText>
            </w:r>
            <w:r>
              <w:rPr>
                <w:color w:val="auto"/>
                <w:u w:val="none"/>
                <w:lang w:val="en-US"/>
              </w:rPr>
              <w:fldChar w:fldCharType="end"/>
            </w:r>
            <w:r>
              <w:rPr>
                <w:color w:val="auto"/>
                <w:u w:val="none"/>
                <w:lang w:val="en-US"/>
              </w:rPr>
              <w:fldChar w:fldCharType="begin"/>
            </w:r>
            <w:r>
              <w:rPr>
                <w:color w:val="auto"/>
                <w:u w:val="none"/>
                <w:lang w:val="en-US"/>
              </w:rPr>
              <w:instrText>PRIVATE {"MapObjectType":"Topic","Id":"9WDkq5Y1l0KCJBuvAcTF3Q==","Description":"TopicInfoEnd"}</w:instrText>
            </w:r>
            <w:r>
              <w:rPr>
                <w:color w:val="auto"/>
                <w:u w:val="none"/>
                <w:lang w:val="en-US"/>
              </w:rPr>
              <w:fldChar w:fldCharType="end"/>
            </w:r>
          </w:p>
        </w:tc>
      </w:tr>
    </w:tbl>
    <w:p>
      <w:pPr>
        <w:pStyle w:val="MMTopic5"/>
        <w:numPr>
          <w:ilvl w:val="4"/>
          <w:numId w:val="1"/>
        </w:numPr>
        <w:spacing w:before="240" w:after="240"/>
      </w:pPr>
      <w:bookmarkStart w:id="119" w:name="TTk/RngffkKXcTUmLi7ReA=="/>
      <w:bookmarkStart w:id="120" w:name="_Toc256000059"/>
      <w:r>
        <w:rPr>
          <w:rFonts w:ascii="Source Sans Pro" w:eastAsia="Source Sans Pro" w:hAnsi="Source Sans Pro" w:cs="Source Sans Pro"/>
          <w:b/>
          <w:i/>
          <w:strike w:val="0"/>
          <w:sz w:val="20"/>
          <w:u w:val="none"/>
        </w:rPr>
        <w:t>image generator creation:</w:t>
      </w:r>
      <w:r>
        <w:rPr>
          <w:rFonts w:ascii="Source Sans Pro" w:eastAsia="Source Sans Pro" w:hAnsi="Source Sans Pro" w:cs="Source Sans Pro"/>
          <w:b w:val="0"/>
          <w:i w:val="0"/>
          <w:strike w:val="0"/>
          <w:sz w:val="20"/>
          <w:u w:val="none"/>
        </w:rPr>
        <w:t xml:space="preserve">                           ---                                                                              - quality:[7/10]                                                     - usability:[7/10]                                                 - ratio:[6/10]                                                         - prompt: restricted                                     - output: restricted [4/10]</w:t>
      </w:r>
      <w:bookmarkEnd w:id="120"/>
      <w:bookmarkEnd w:id="119"/>
      <w:r>
        <w:fldChar w:fldCharType="begin"/>
      </w:r>
      <w:r>
        <w:instrText>PRIVATE {"MapObjectType":"Topic","SubType":"Subtopic","Id":"TTk/RngffkKXcTUmLi7ReA==","Parent":"9WDkq5Y1l0KCJBuvAcTF3Q==","Description":"TopicStart"}</w:instrText>
      </w:r>
      <w:r>
        <w:fldChar w:fldCharType="end"/>
      </w:r>
      <w:r>
        <w:fldChar w:fldCharType="begin"/>
      </w:r>
      <w:r>
        <w:instrText>PRIVATE {"MapObjectType":"Topic","Id":"TTk/RngffkKXcTUmLi7ReA==","Description":"TopicInfoEnd"}</w:instrText>
      </w:r>
      <w:r>
        <w:fldChar w:fldCharType="end"/>
      </w:r>
    </w:p>
    <w:p>
      <w:pPr>
        <w:pStyle w:val="MMTopic4"/>
        <w:numPr>
          <w:ilvl w:val="3"/>
          <w:numId w:val="1"/>
        </w:numPr>
        <w:spacing w:after="240"/>
      </w:pPr>
      <w:bookmarkStart w:id="121" w:name="kGvD1QWkbU+vupe6S3jzfw=="/>
      <w:bookmarkStart w:id="122" w:name="_Toc256000060"/>
      <w:r>
        <w:rPr>
          <w:b/>
        </w:rPr>
        <w:t>lmarena.ai</w:t>
      </w:r>
      <w:bookmarkEnd w:id="122"/>
      <w:bookmarkEnd w:id="121"/>
      <w:r>
        <w:rPr>
          <w:b/>
        </w:rPr>
        <w:fldChar w:fldCharType="begin"/>
      </w:r>
      <w:r>
        <w:rPr>
          <w:b/>
        </w:rPr>
        <w:instrText>PRIVATE {"MapObjectType":"Topic","SubType":"Subtopic","Id":"kGvD1QWkbU+vupe6S3jzfw==","Parent":"XoluTKccr0Sm05q85MwUyQ==","Description":"TopicStart"}</w:instrText>
      </w:r>
      <w:r>
        <w:rPr>
          <w:b/>
        </w:rPr>
        <w:fldChar w:fldCharType="end"/>
      </w:r>
    </w:p>
    <w:tbl>
      <w:tblPr>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566"/>
      </w:tblGrid>
      <w:tr>
        <w:tblPrEx>
          <w:tblInd w:w="1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dhqJjnFstkCPzXbRdGwEQg==" w:history="1">
              <w:r>
                <w:rPr>
                  <w:color w:val="0000FF"/>
                  <w:u w:val="single"/>
                  <w:lang w:val="en-US"/>
                </w:rPr>
                <w:t>images creation</w:t>
              </w:r>
            </w:hyperlink>
            <w:r>
              <w:rPr>
                <w:color w:val="auto"/>
                <w:u w:val="none"/>
                <w:lang w:val="en-US"/>
              </w:rPr>
              <w:fldChar w:fldCharType="begin"/>
            </w:r>
            <w:r>
              <w:rPr>
                <w:color w:val="auto"/>
                <w:u w:val="none"/>
                <w:lang w:val="en-US"/>
              </w:rPr>
              <w:instrText>PRIVATE {"MapObjectType":"Relationship","Id":"9Y89czr8pkakqqN+Ngyg3g==","Parent":"dhqJjnFstkCPzXbRdGwEQg==","PointTo":"kGvD1QWkbU+vupe6S3jzfw=="}</w:instrText>
            </w:r>
            <w:r>
              <w:rPr>
                <w:color w:val="auto"/>
                <w:u w:val="none"/>
                <w:lang w:val="en-US"/>
              </w:rPr>
              <w:fldChar w:fldCharType="end"/>
            </w:r>
            <w:r>
              <w:rPr>
                <w:color w:val="auto"/>
                <w:u w:val="none"/>
                <w:lang w:val="en-US"/>
              </w:rPr>
              <w:fldChar w:fldCharType="begin"/>
            </w:r>
            <w:r>
              <w:rPr>
                <w:color w:val="auto"/>
                <w:u w:val="none"/>
                <w:lang w:val="en-US"/>
              </w:rPr>
              <w:instrText>PRIVATE {"MapObjectType":"Topic","Id":"kGvD1QWkbU+vupe6S3jzfw==","Description":"TopicInfoEnd"}</w:instrText>
            </w:r>
            <w:r>
              <w:rPr>
                <w:color w:val="auto"/>
                <w:u w:val="none"/>
                <w:lang w:val="en-US"/>
              </w:rPr>
              <w:fldChar w:fldCharType="end"/>
            </w:r>
          </w:p>
        </w:tc>
      </w:tr>
    </w:tbl>
    <w:p>
      <w:pPr>
        <w:pStyle w:val="MMTopic5"/>
        <w:numPr>
          <w:ilvl w:val="4"/>
          <w:numId w:val="1"/>
        </w:numPr>
        <w:spacing w:before="240" w:after="240"/>
      </w:pPr>
      <w:bookmarkStart w:id="123" w:name="xD5gvaieG0Oonr+kXgk6JQ=="/>
      <w:bookmarkStart w:id="124" w:name="_Toc256000061"/>
      <w:r>
        <w:rPr>
          <w:rFonts w:ascii="Source Sans Pro" w:eastAsia="Source Sans Pro" w:hAnsi="Source Sans Pro" w:cs="Source Sans Pro"/>
          <w:b/>
          <w:i/>
          <w:strike w:val="0"/>
          <w:sz w:val="20"/>
          <w:u w:val="none"/>
        </w:rPr>
        <w:t>image generator creation:</w:t>
      </w:r>
      <w:r>
        <w:rPr>
          <w:rFonts w:ascii="Source Sans Pro" w:eastAsia="Source Sans Pro" w:hAnsi="Source Sans Pro" w:cs="Source Sans Pro"/>
          <w:b w:val="0"/>
          <w:i w:val="0"/>
          <w:strike w:val="0"/>
          <w:sz w:val="20"/>
          <w:u w:val="none"/>
        </w:rPr>
        <w:t xml:space="preserve">                           ---                                                                              - quality:[8/10]                                                     - usability:[7/10]                                                 - ratio:[4/10]                                                         - prompt: restricted                                     - output: restricted [6/10]                                *multiple models*</w:t>
      </w:r>
      <w:bookmarkEnd w:id="124"/>
      <w:bookmarkEnd w:id="123"/>
      <w:r>
        <w:fldChar w:fldCharType="begin"/>
      </w:r>
      <w:r>
        <w:instrText>PRIVATE {"MapObjectType":"Topic","SubType":"Subtopic","Id":"xD5gvaieG0Oonr+kXgk6JQ==","Parent":"kGvD1QWkbU+vupe6S3jzfw==","Description":"TopicStart"}</w:instrText>
      </w:r>
      <w:r>
        <w:fldChar w:fldCharType="end"/>
      </w:r>
      <w:r>
        <w:fldChar w:fldCharType="begin"/>
      </w:r>
      <w:r>
        <w:instrText>PRIVATE {"MapObjectType":"Topic","Id":"xD5gvaieG0Oonr+kXgk6JQ==","Description":"TopicInfoEnd"}</w:instrText>
      </w:r>
      <w:r>
        <w:fldChar w:fldCharType="end"/>
      </w:r>
    </w:p>
    <w:p>
      <w:pPr>
        <w:pStyle w:val="MMTopic2"/>
        <w:numPr>
          <w:ilvl w:val="1"/>
          <w:numId w:val="1"/>
        </w:numPr>
        <w:spacing w:after="240"/>
      </w:pPr>
      <w:bookmarkStart w:id="125" w:name="QdYhMlZAR0KTu5B7uRSJuA=="/>
      <w:bookmarkStart w:id="126" w:name="_Toc256000062"/>
      <w:r>
        <w:rPr>
          <w:b/>
          <w:sz w:val="20"/>
        </w:rPr>
        <w:t>user's connect</w:t>
      </w:r>
      <w:bookmarkEnd w:id="126"/>
      <w:bookmarkEnd w:id="125"/>
      <w:r>
        <w:rPr>
          <w:b/>
          <w:sz w:val="20"/>
        </w:rPr>
        <w:fldChar w:fldCharType="begin"/>
      </w:r>
      <w:r>
        <w:rPr>
          <w:b/>
          <w:sz w:val="20"/>
        </w:rPr>
        <w:instrText>PRIVATE {"MapObjectType":"Topic","SubType":"Subtopic","Id":"QdYhMlZAR0KTu5B7uRSJuA==","Parent":"ufXPnz8ysUG1eGXxmjXzGg==","Description":"TopicStart"}</w:instrText>
      </w:r>
      <w:r>
        <w:rPr>
          <w:b/>
          <w:sz w:val="20"/>
        </w:rPr>
        <w:fldChar w:fldCharType="end"/>
      </w:r>
      <w:r>
        <w:fldChar w:fldCharType="begin"/>
      </w:r>
      <w:r>
        <w:instrText>PRIVATE {"MapObjectType":"Topic","Id":"QdYhMlZAR0KTu5B7uRSJuA==","Description":"TopicInfoEnd"}</w:instrText>
      </w:r>
      <w:r>
        <w:fldChar w:fldCharType="end"/>
      </w:r>
    </w:p>
    <w:p>
      <w:pPr>
        <w:pStyle w:val="MMTopic3"/>
        <w:numPr>
          <w:ilvl w:val="2"/>
          <w:numId w:val="1"/>
        </w:numPr>
        <w:spacing w:after="240"/>
      </w:pPr>
      <w:bookmarkStart w:id="127" w:name="BIb/MJZwA0K2E4EmSdvNUA=="/>
      <w:bookmarkStart w:id="128" w:name="_Toc256000063"/>
      <w:r>
        <w:rPr>
          <w:b/>
          <w:color w:val="000000"/>
        </w:rPr>
        <w:t>user's accounts</w:t>
      </w:r>
      <w:bookmarkEnd w:id="128"/>
      <w:bookmarkEnd w:id="127"/>
      <w:r>
        <w:rPr>
          <w:b/>
          <w:color w:val="000000"/>
        </w:rPr>
        <w:fldChar w:fldCharType="begin"/>
      </w:r>
      <w:r>
        <w:rPr>
          <w:b/>
          <w:color w:val="000000"/>
        </w:rPr>
        <w:instrText>PRIVATE {"MapObjectType":"Topic","SubType":"Subtopic","Id":"BIb/MJZwA0K2E4EmSdvNUA==","Parent":"QdYhMlZAR0KTu5B7uRSJuA==","Description":"TopicStart"}</w:instrText>
      </w:r>
      <w:r>
        <w:rPr>
          <w:b/>
          <w:color w:val="000000"/>
        </w:rPr>
        <w:fldChar w:fldCharType="end"/>
      </w:r>
      <w:r>
        <w:fldChar w:fldCharType="begin"/>
      </w:r>
      <w:r>
        <w:instrText>PRIVATE {"MapObjectType":"Topic","Id":"BIb/MJZwA0K2E4EmSdvNUA==","Description":"TopicInfoEnd"}</w:instrText>
      </w:r>
      <w:r>
        <w:fldChar w:fldCharType="end"/>
      </w:r>
    </w:p>
    <w:p>
      <w:pPr>
        <w:pStyle w:val="MMTopic4"/>
        <w:numPr>
          <w:ilvl w:val="3"/>
          <w:numId w:val="1"/>
        </w:numPr>
        <w:spacing w:after="240"/>
      </w:pPr>
      <w:bookmarkStart w:id="129" w:name="B6/P+IhkV0KWswnvkRsxaQ=="/>
      <w:bookmarkStart w:id="130" w:name="_Toc256000064"/>
      <w:r>
        <w:rPr>
          <w:b w:val="0"/>
          <w:color w:val="000000"/>
          <w:sz w:val="20"/>
        </w:rPr>
        <w:t>youtube</w:t>
      </w:r>
      <w:bookmarkEnd w:id="130"/>
      <w:bookmarkEnd w:id="129"/>
      <w:r>
        <w:rPr>
          <w:b w:val="0"/>
          <w:color w:val="000000"/>
          <w:sz w:val="20"/>
        </w:rPr>
        <w:fldChar w:fldCharType="begin"/>
      </w:r>
      <w:r>
        <w:rPr>
          <w:b w:val="0"/>
          <w:color w:val="000000"/>
          <w:sz w:val="20"/>
        </w:rPr>
        <w:instrText>PRIVATE {"MapObjectType":"Topic","SubType":"Subtopic","Id":"B6/P+IhkV0KWswnvkRsxaQ==","Parent":"BIb/MJZwA0K2E4EmSdvNUA==","Description":"TopicStart"}</w:instrText>
      </w:r>
      <w:r>
        <w:rPr>
          <w:b w:val="0"/>
          <w:color w:val="000000"/>
          <w:sz w:val="20"/>
        </w:rPr>
        <w:fldChar w:fldCharType="end"/>
      </w:r>
      <w:r>
        <w:fldChar w:fldCharType="begin"/>
      </w:r>
      <w:r>
        <w:instrText>PRIVATE {"MapObjectType":"Topic","Id":"B6/P+IhkV0KWswnvkRsxaQ==","Description":"TopicInfoEnd"}</w:instrText>
      </w:r>
      <w:r>
        <w:fldChar w:fldCharType="end"/>
      </w:r>
    </w:p>
    <w:p>
      <w:pPr>
        <w:pStyle w:val="MMTopic4"/>
        <w:numPr>
          <w:ilvl w:val="3"/>
          <w:numId w:val="1"/>
        </w:numPr>
        <w:spacing w:after="240"/>
      </w:pPr>
      <w:bookmarkStart w:id="131" w:name="F+1N4AqYz0i+P7KckSvGyA=="/>
      <w:bookmarkStart w:id="132" w:name="_Toc256000065"/>
      <w:r>
        <w:rPr>
          <w:b w:val="0"/>
          <w:color w:val="000000"/>
          <w:sz w:val="20"/>
        </w:rPr>
        <w:t>TikTok</w:t>
      </w:r>
      <w:bookmarkEnd w:id="132"/>
      <w:bookmarkEnd w:id="131"/>
      <w:r>
        <w:rPr>
          <w:b w:val="0"/>
          <w:color w:val="000000"/>
          <w:sz w:val="20"/>
        </w:rPr>
        <w:fldChar w:fldCharType="begin"/>
      </w:r>
      <w:r>
        <w:rPr>
          <w:b w:val="0"/>
          <w:color w:val="000000"/>
          <w:sz w:val="20"/>
        </w:rPr>
        <w:instrText>PRIVATE {"MapObjectType":"Topic","SubType":"Subtopic","Id":"F+1N4AqYz0i+P7KckSvGyA==","Parent":"BIb/MJZwA0K2E4EmSdvNUA==","Description":"TopicStart"}</w:instrText>
      </w:r>
      <w:r>
        <w:rPr>
          <w:b w:val="0"/>
          <w:color w:val="000000"/>
          <w:sz w:val="20"/>
        </w:rPr>
        <w:fldChar w:fldCharType="end"/>
      </w:r>
      <w:r>
        <w:fldChar w:fldCharType="begin"/>
      </w:r>
      <w:r>
        <w:instrText>PRIVATE {"MapObjectType":"Topic","Id":"F+1N4AqYz0i+P7KckSvGyA==","Description":"TopicInfoEnd"}</w:instrText>
      </w:r>
      <w:r>
        <w:fldChar w:fldCharType="end"/>
      </w:r>
    </w:p>
    <w:p>
      <w:pPr>
        <w:pStyle w:val="MMTopic4"/>
        <w:numPr>
          <w:ilvl w:val="3"/>
          <w:numId w:val="1"/>
        </w:numPr>
        <w:spacing w:after="240"/>
      </w:pPr>
      <w:bookmarkStart w:id="133" w:name="ePDLjrlRvkG9RVxOcNxQMw=="/>
      <w:bookmarkStart w:id="134" w:name="_Toc256000066"/>
      <w:r>
        <w:rPr>
          <w:b w:val="0"/>
          <w:color w:val="000000"/>
          <w:sz w:val="20"/>
        </w:rPr>
        <w:t>X</w:t>
      </w:r>
      <w:bookmarkEnd w:id="134"/>
      <w:bookmarkEnd w:id="133"/>
      <w:r>
        <w:rPr>
          <w:b w:val="0"/>
          <w:color w:val="000000"/>
          <w:sz w:val="20"/>
        </w:rPr>
        <w:fldChar w:fldCharType="begin"/>
      </w:r>
      <w:r>
        <w:rPr>
          <w:b w:val="0"/>
          <w:color w:val="000000"/>
          <w:sz w:val="20"/>
        </w:rPr>
        <w:instrText>PRIVATE {"MapObjectType":"Topic","SubType":"Subtopic","Id":"ePDLjrlRvkG9RVxOcNxQMw==","Parent":"BIb/MJZwA0K2E4EmSdvNUA==","Description":"TopicStart"}</w:instrText>
      </w:r>
      <w:r>
        <w:rPr>
          <w:b w:val="0"/>
          <w:color w:val="000000"/>
          <w:sz w:val="20"/>
        </w:rPr>
        <w:fldChar w:fldCharType="end"/>
      </w:r>
      <w:r>
        <w:fldChar w:fldCharType="begin"/>
      </w:r>
      <w:r>
        <w:instrText>PRIVATE {"MapObjectType":"Topic","Id":"ePDLjrlRvkG9RVxOcNxQMw==","Description":"TopicInfoEnd"}</w:instrText>
      </w:r>
      <w:r>
        <w:fldChar w:fldCharType="end"/>
      </w:r>
    </w:p>
    <w:p>
      <w:pPr>
        <w:pStyle w:val="MMTopic4"/>
        <w:numPr>
          <w:ilvl w:val="3"/>
          <w:numId w:val="1"/>
        </w:numPr>
        <w:spacing w:after="240"/>
      </w:pPr>
      <w:bookmarkStart w:id="135" w:name="x/RcTROzvUG0LDCsyGucNQ=="/>
      <w:bookmarkStart w:id="136" w:name="_Toc256000067"/>
      <w:r>
        <w:rPr>
          <w:b w:val="0"/>
          <w:color w:val="000000"/>
          <w:sz w:val="20"/>
        </w:rPr>
        <w:t>facebook</w:t>
      </w:r>
      <w:bookmarkEnd w:id="136"/>
      <w:bookmarkEnd w:id="135"/>
      <w:r>
        <w:rPr>
          <w:b w:val="0"/>
          <w:color w:val="000000"/>
          <w:sz w:val="20"/>
        </w:rPr>
        <w:fldChar w:fldCharType="begin"/>
      </w:r>
      <w:r>
        <w:rPr>
          <w:b w:val="0"/>
          <w:color w:val="000000"/>
          <w:sz w:val="20"/>
        </w:rPr>
        <w:instrText>PRIVATE {"MapObjectType":"Topic","SubType":"Subtopic","Id":"x/RcTROzvUG0LDCsyGucNQ==","Parent":"BIb/MJZwA0K2E4EmSdvNUA==","Description":"TopicStart"}</w:instrText>
      </w:r>
      <w:r>
        <w:rPr>
          <w:b w:val="0"/>
          <w:color w:val="000000"/>
          <w:sz w:val="20"/>
        </w:rPr>
        <w:fldChar w:fldCharType="end"/>
      </w:r>
      <w:r>
        <w:fldChar w:fldCharType="begin"/>
      </w:r>
      <w:r>
        <w:instrText>PRIVATE {"MapObjectType":"Topic","Id":"x/RcTROzvUG0LDCsyGucNQ==","Description":"TopicInfoEnd"}</w:instrText>
      </w:r>
      <w:r>
        <w:fldChar w:fldCharType="end"/>
      </w:r>
    </w:p>
    <w:p>
      <w:pPr>
        <w:pStyle w:val="MMTopic4"/>
        <w:numPr>
          <w:ilvl w:val="3"/>
          <w:numId w:val="1"/>
        </w:numPr>
        <w:spacing w:after="240"/>
      </w:pPr>
      <w:bookmarkStart w:id="137" w:name="ElGASMDbx0u+eB7xtY4hMw=="/>
      <w:bookmarkStart w:id="138" w:name="_Toc256000068"/>
      <w:r>
        <w:rPr>
          <w:b w:val="0"/>
          <w:color w:val="000000"/>
          <w:sz w:val="20"/>
        </w:rPr>
        <w:t>Instagram</w:t>
      </w:r>
      <w:bookmarkEnd w:id="138"/>
      <w:bookmarkEnd w:id="137"/>
      <w:r>
        <w:rPr>
          <w:b w:val="0"/>
          <w:color w:val="000000"/>
          <w:sz w:val="20"/>
        </w:rPr>
        <w:fldChar w:fldCharType="begin"/>
      </w:r>
      <w:r>
        <w:rPr>
          <w:b w:val="0"/>
          <w:color w:val="000000"/>
          <w:sz w:val="20"/>
        </w:rPr>
        <w:instrText>PRIVATE {"MapObjectType":"Topic","SubType":"Subtopic","Id":"ElGASMDbx0u+eB7xtY4hMw==","Parent":"BIb/MJZwA0K2E4EmSdvNUA==","Description":"TopicStart"}</w:instrText>
      </w:r>
      <w:r>
        <w:rPr>
          <w:b w:val="0"/>
          <w:color w:val="000000"/>
          <w:sz w:val="20"/>
        </w:rPr>
        <w:fldChar w:fldCharType="end"/>
      </w:r>
      <w:r>
        <w:fldChar w:fldCharType="begin"/>
      </w:r>
      <w:r>
        <w:instrText>PRIVATE {"MapObjectType":"Topic","Id":"ElGASMDbx0u+eB7xtY4hMw==","Description":"TopicInfoEnd"}</w:instrText>
      </w:r>
      <w:r>
        <w:fldChar w:fldCharType="end"/>
      </w:r>
    </w:p>
    <w:p>
      <w:pPr>
        <w:pStyle w:val="MMTopic4"/>
        <w:numPr>
          <w:ilvl w:val="3"/>
          <w:numId w:val="1"/>
        </w:numPr>
        <w:spacing w:after="240"/>
      </w:pPr>
      <w:bookmarkStart w:id="139" w:name="D2NRAK2uK0ecNTMobsvL9A=="/>
      <w:bookmarkStart w:id="140" w:name="_Toc256000069"/>
      <w:r>
        <w:rPr>
          <w:b w:val="0"/>
          <w:color w:val="000000"/>
          <w:sz w:val="20"/>
        </w:rPr>
        <w:t>reddit</w:t>
      </w:r>
      <w:bookmarkEnd w:id="140"/>
      <w:bookmarkEnd w:id="139"/>
      <w:r>
        <w:rPr>
          <w:b w:val="0"/>
          <w:color w:val="000000"/>
          <w:sz w:val="20"/>
        </w:rPr>
        <w:fldChar w:fldCharType="begin"/>
      </w:r>
      <w:r>
        <w:rPr>
          <w:b w:val="0"/>
          <w:color w:val="000000"/>
          <w:sz w:val="20"/>
        </w:rPr>
        <w:instrText>PRIVATE {"MapObjectType":"Topic","SubType":"Subtopic","Id":"D2NRAK2uK0ecNTMobsvL9A==","Parent":"BIb/MJZwA0K2E4EmSdvNUA==","Description":"TopicStart"}</w:instrText>
      </w:r>
      <w:r>
        <w:rPr>
          <w:b w:val="0"/>
          <w:color w:val="000000"/>
          <w:sz w:val="20"/>
        </w:rPr>
        <w:fldChar w:fldCharType="end"/>
      </w:r>
      <w:r>
        <w:fldChar w:fldCharType="begin"/>
      </w:r>
      <w:r>
        <w:instrText>PRIVATE {"MapObjectType":"Topic","Id":"D2NRAK2uK0ecNTMobsvL9A==","Description":"TopicInfoEnd"}</w:instrText>
      </w:r>
      <w:r>
        <w:fldChar w:fldCharType="end"/>
      </w:r>
    </w:p>
    <w:p>
      <w:pPr>
        <w:pStyle w:val="MMTopic4"/>
        <w:numPr>
          <w:ilvl w:val="3"/>
          <w:numId w:val="1"/>
        </w:numPr>
        <w:spacing w:after="240"/>
      </w:pPr>
      <w:bookmarkStart w:id="141" w:name="pNekg2rj+Um7XcQ9nZfhAw=="/>
      <w:bookmarkStart w:id="142" w:name="_Toc256000070"/>
      <w:r>
        <w:rPr>
          <w:b w:val="0"/>
          <w:color w:val="000000"/>
          <w:sz w:val="20"/>
        </w:rPr>
        <w:t>twitch</w:t>
      </w:r>
      <w:bookmarkEnd w:id="142"/>
      <w:bookmarkEnd w:id="141"/>
      <w:r>
        <w:rPr>
          <w:b w:val="0"/>
          <w:color w:val="000000"/>
          <w:sz w:val="20"/>
        </w:rPr>
        <w:fldChar w:fldCharType="begin"/>
      </w:r>
      <w:r>
        <w:rPr>
          <w:b w:val="0"/>
          <w:color w:val="000000"/>
          <w:sz w:val="20"/>
        </w:rPr>
        <w:instrText>PRIVATE {"MapObjectType":"Topic","SubType":"Subtopic","Id":"pNekg2rj+Um7XcQ9nZfhAw==","Parent":"BIb/MJZwA0K2E4EmSdvNUA==","Description":"TopicStart"}</w:instrText>
      </w:r>
      <w:r>
        <w:rPr>
          <w:b w:val="0"/>
          <w:color w:val="000000"/>
          <w:sz w:val="20"/>
        </w:rPr>
        <w:fldChar w:fldCharType="end"/>
      </w:r>
      <w:r>
        <w:fldChar w:fldCharType="begin"/>
      </w:r>
      <w:r>
        <w:instrText>PRIVATE {"MapObjectType":"Topic","Id":"pNekg2rj+Um7XcQ9nZfhAw==","Description":"TopicInfoEnd"}</w:instrText>
      </w:r>
      <w:r>
        <w:fldChar w:fldCharType="end"/>
      </w:r>
    </w:p>
    <w:p>
      <w:pPr>
        <w:pStyle w:val="MMTopic3"/>
        <w:numPr>
          <w:ilvl w:val="2"/>
          <w:numId w:val="1"/>
        </w:numPr>
        <w:spacing w:after="240"/>
      </w:pPr>
      <w:bookmarkStart w:id="143" w:name="Ra/mA87xpkK/7dQq1TXA1A=="/>
      <w:bookmarkStart w:id="144" w:name="_Toc256000071"/>
      <w:r>
        <w:rPr>
          <w:b/>
          <w:color w:val="000000"/>
        </w:rPr>
        <w:t>A.P.I. keys</w:t>
      </w:r>
      <w:bookmarkEnd w:id="144"/>
      <w:bookmarkEnd w:id="143"/>
      <w:r>
        <w:rPr>
          <w:b/>
          <w:color w:val="000000"/>
        </w:rPr>
        <w:fldChar w:fldCharType="begin"/>
      </w:r>
      <w:r>
        <w:rPr>
          <w:b/>
          <w:color w:val="000000"/>
        </w:rPr>
        <w:instrText>PRIVATE {"MapObjectType":"Topic","SubType":"Subtopic","Id":"Ra/mA87xpkK/7dQq1TXA1A==","Parent":"QdYhMlZAR0KTu5B7uRSJuA==","Description":"TopicStart"}</w:instrText>
      </w:r>
      <w:r>
        <w:rPr>
          <w:b/>
          <w:color w:val="000000"/>
        </w:rPr>
        <w:fldChar w:fldCharType="end"/>
      </w:r>
      <w:r>
        <w:fldChar w:fldCharType="begin"/>
      </w:r>
      <w:r>
        <w:instrText>PRIVATE {"MapObjectType":"Topic","Id":"Ra/mA87xpkK/7dQq1TXA1A==","Description":"TopicInfoEnd"}</w:instrText>
      </w:r>
      <w:r>
        <w:fldChar w:fldCharType="end"/>
      </w:r>
    </w:p>
    <w:p>
      <w:pPr>
        <w:pStyle w:val="MMFloating"/>
        <w:numPr>
          <w:ilvl w:val="0"/>
          <w:numId w:val="1"/>
        </w:numPr>
        <w:spacing w:after="240"/>
      </w:pPr>
      <w:bookmarkStart w:id="145" w:name="HjERBr/Bj0uMYy4EOk19Mw=="/>
      <w:r>
        <w:rPr>
          <w:b w:val="0"/>
          <w:i/>
          <w:sz w:val="28"/>
        </w:rPr>
        <w:t xml:space="preserve"> </w:t>
      </w:r>
      <w:bookmarkStart w:id="146" w:name="_Toc256000072"/>
      <w:r>
        <w:rPr>
          <w:b w:val="0"/>
          <w:i/>
          <w:sz w:val="28"/>
        </w:rPr>
        <w:t>Relying only on free/open‑source software and APIs with free tiers, generous trials, or signup credits.</w:t>
      </w:r>
      <w:bookmarkEnd w:id="146"/>
      <w:bookmarkEnd w:id="145"/>
      <w:r>
        <w:rPr>
          <w:b w:val="0"/>
          <w:i/>
          <w:sz w:val="28"/>
        </w:rPr>
        <w:fldChar w:fldCharType="begin"/>
      </w:r>
      <w:r>
        <w:rPr>
          <w:b w:val="0"/>
          <w:i/>
          <w:sz w:val="28"/>
        </w:rPr>
        <w:instrText>PRIVATE {"MapObjectType":"Topic","SubType":"Floating","Id":"HjERBr/Bj0uMYy4EOk19Mw==","Description":"TopicStart"}</w:instrText>
      </w:r>
      <w:r>
        <w:rPr>
          <w:b w:val="0"/>
          <w:i/>
          <w:sz w:val="28"/>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7322"/>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l3twynBOwUqjZzCybf5SMQ==" w:history="1">
              <w:r>
                <w:rPr>
                  <w:color w:val="0000FF"/>
                  <w:u w:val="single"/>
                  <w:lang w:val="en-US"/>
                </w:rPr>
                <w:t>A personal (non‑commercial) AI software suite on Windows. The main goal is to make fast profit.</w:t>
              </w:r>
            </w:hyperlink>
            <w:r>
              <w:rPr>
                <w:color w:val="auto"/>
                <w:u w:val="none"/>
                <w:lang w:val="en-US"/>
              </w:rPr>
              <w:fldChar w:fldCharType="begin"/>
            </w:r>
            <w:r>
              <w:rPr>
                <w:color w:val="auto"/>
                <w:u w:val="none"/>
                <w:lang w:val="en-US"/>
              </w:rPr>
              <w:instrText>PRIVATE {"MapObjectType":"Relationship","Id":"KP5vNNc2H0S+wUoM/CZefw==","Parent":"HjERBr/Bj0uMYy4EOk19Mw==","PointTo":"l3twynBOwUqjZzCybf5SMQ=="}</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Me6pab1bukmEc3NgZuKpbQ==" w:history="1">
              <w:r>
                <w:rPr>
                  <w:color w:val="0000FF"/>
                  <w:u w:val="single"/>
                  <w:lang w:val="en-US"/>
                </w:rPr>
                <w:t>AIO AI SEO Platform</w:t>
              </w:r>
            </w:hyperlink>
            <w:r>
              <w:rPr>
                <w:color w:val="auto"/>
                <w:u w:val="none"/>
                <w:lang w:val="en-US"/>
              </w:rPr>
              <w:fldChar w:fldCharType="begin"/>
            </w:r>
            <w:r>
              <w:rPr>
                <w:color w:val="auto"/>
                <w:u w:val="none"/>
                <w:lang w:val="en-US"/>
              </w:rPr>
              <w:instrText>PRIVATE {"MapObjectType":"Relationship","Id":"5uXY8aKhVECYZkA8PyPEBA==","Parent":"Me6pab1bukmEc3NgZuKpbQ==","PointTo":"HjERBr/Bj0uMYy4EOk19Mw=="}</w:instrText>
            </w:r>
            <w:r>
              <w:rPr>
                <w:color w:val="auto"/>
                <w:u w:val="none"/>
                <w:lang w:val="en-US"/>
              </w:rPr>
              <w:fldChar w:fldCharType="end"/>
            </w:r>
            <w:r>
              <w:rPr>
                <w:color w:val="auto"/>
                <w:u w:val="none"/>
                <w:lang w:val="en-US"/>
              </w:rPr>
              <w:fldChar w:fldCharType="begin"/>
            </w:r>
            <w:r>
              <w:rPr>
                <w:color w:val="auto"/>
                <w:u w:val="none"/>
                <w:lang w:val="en-US"/>
              </w:rPr>
              <w:instrText>PRIVATE {"MapObjectType":"Topic","Id":"HjERBr/Bj0uMYy4EOk19Mw==","Description":"TopicInfoEnd"}</w:instrText>
            </w:r>
            <w:r>
              <w:rPr>
                <w:color w:val="auto"/>
                <w:u w:val="none"/>
                <w:lang w:val="en-US"/>
              </w:rPr>
              <w:fldChar w:fldCharType="end"/>
            </w:r>
          </w:p>
        </w:tc>
      </w:tr>
    </w:tbl>
    <w:p>
      <w:pPr>
        <w:pStyle w:val="MMFloating"/>
        <w:numPr>
          <w:numId w:val="1"/>
        </w:numPr>
        <w:spacing w:before="240" w:after="240"/>
      </w:pPr>
      <w:bookmarkStart w:id="147" w:name="Dcg5q3khU0KcnK5AQWxA6A=="/>
      <w:bookmarkStart w:id="148" w:name="_Toc256000073"/>
      <w:r>
        <w:rPr>
          <w:rFonts w:ascii="Source Sans Pro" w:eastAsia="Source Sans Pro" w:hAnsi="Source Sans Pro" w:cs="Source Sans Pro"/>
          <w:b/>
          <w:i w:val="0"/>
          <w:strike w:val="0"/>
          <w:sz w:val="24"/>
          <w:u w:val="none"/>
        </w:rPr>
        <w:t>AIO AI SEO is a comprehensive, AI-powered platform for personal use in the guiding of content creation (user-part), SEO optimization, and social media management, leveraging free and open-source tools, reverse-engineered APIs, and resources.</w:t>
      </w:r>
      <w:bookmarkEnd w:id="148"/>
      <w:bookmarkEnd w:id="147"/>
      <w:r>
        <w:rPr>
          <w:b/>
          <w:i w:val="0"/>
          <w:sz w:val="24"/>
        </w:rPr>
        <w:fldChar w:fldCharType="begin"/>
      </w:r>
      <w:r>
        <w:rPr>
          <w:b/>
          <w:i w:val="0"/>
          <w:sz w:val="24"/>
        </w:rPr>
        <w:instrText>PRIVATE {"MapObjectType":"Topic","SubType":"Floating","Id":"Dcg5q3khU0KcnK5AQWxA6A==","Description":"TopicStart"}</w:instrText>
      </w:r>
      <w:r>
        <w:rPr>
          <w:b/>
          <w:i w:val="0"/>
          <w:sz w:val="24"/>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919"/>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Me6pab1bukmEc3NgZuKpbQ==" w:history="1">
              <w:r>
                <w:rPr>
                  <w:color w:val="0000FF"/>
                  <w:u w:val="single"/>
                  <w:lang w:val="en-US"/>
                </w:rPr>
                <w:t>AIO AI SEO Platform</w:t>
              </w:r>
            </w:hyperlink>
            <w:r>
              <w:rPr>
                <w:color w:val="auto"/>
                <w:u w:val="none"/>
                <w:lang w:val="en-US"/>
              </w:rPr>
              <w:fldChar w:fldCharType="begin"/>
            </w:r>
            <w:r>
              <w:rPr>
                <w:color w:val="auto"/>
                <w:u w:val="none"/>
                <w:lang w:val="en-US"/>
              </w:rPr>
              <w:instrText>PRIVATE {"MapObjectType":"Relationship","Id":"i5m5vzXmp0259rSE+XixOw==","Parent":"Me6pab1bukmEc3NgZuKpbQ==","PointTo":"Dcg5q3khU0KcnK5AQWxA6A=="}</w:instrText>
            </w:r>
            <w:r>
              <w:rPr>
                <w:color w:val="auto"/>
                <w:u w:val="none"/>
                <w:lang w:val="en-US"/>
              </w:rPr>
              <w:fldChar w:fldCharType="end"/>
            </w:r>
            <w:r>
              <w:rPr>
                <w:color w:val="auto"/>
                <w:u w:val="none"/>
                <w:lang w:val="en-US"/>
              </w:rPr>
              <w:fldChar w:fldCharType="begin"/>
            </w:r>
            <w:r>
              <w:rPr>
                <w:color w:val="auto"/>
                <w:u w:val="none"/>
                <w:lang w:val="en-US"/>
              </w:rPr>
              <w:instrText>PRIVATE {"MapObjectType":"Topic","Id":"Dcg5q3khU0KcnK5AQWxA6A==","Description":"TopicInfoEnd"}</w:instrText>
            </w:r>
            <w:r>
              <w:rPr>
                <w:color w:val="auto"/>
                <w:u w:val="none"/>
                <w:lang w:val="en-US"/>
              </w:rPr>
              <w:fldChar w:fldCharType="end"/>
            </w:r>
          </w:p>
        </w:tc>
      </w:tr>
    </w:tbl>
    <w:p>
      <w:pPr>
        <w:pStyle w:val="MMFloating"/>
        <w:numPr>
          <w:numId w:val="1"/>
        </w:numPr>
        <w:spacing w:before="240" w:after="240"/>
      </w:pPr>
      <w:bookmarkStart w:id="149" w:name="l3twynBOwUqjZzCybf5SMQ=="/>
      <w:bookmarkStart w:id="150" w:name="_Toc256000074"/>
      <w:r>
        <w:rPr>
          <w:b w:val="0"/>
          <w:i/>
          <w:sz w:val="28"/>
        </w:rPr>
        <w:t>A personal (non‑commercial) AI software suite on Windows. The main goal is to make fast profit.</w:t>
      </w:r>
      <w:bookmarkEnd w:id="150"/>
      <w:bookmarkEnd w:id="149"/>
      <w:r>
        <w:rPr>
          <w:b w:val="0"/>
          <w:i/>
          <w:sz w:val="28"/>
        </w:rPr>
        <w:fldChar w:fldCharType="begin"/>
      </w:r>
      <w:r>
        <w:rPr>
          <w:b w:val="0"/>
          <w:i/>
          <w:sz w:val="28"/>
        </w:rPr>
        <w:instrText>PRIVATE {"MapObjectType":"Topic","SubType":"Floating","Id":"l3twynBOwUqjZzCybf5SMQ==","Description":"TopicStart"}</w:instrText>
      </w:r>
      <w:r>
        <w:rPr>
          <w:b w:val="0"/>
          <w:i/>
          <w:sz w:val="28"/>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7322"/>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HjERBr/Bj0uMYy4EOk19Mw==" w:history="1">
              <w:r>
                <w:rPr>
                  <w:color w:val="0000FF"/>
                  <w:u w:val="single"/>
                  <w:lang w:val="en-US"/>
                </w:rPr>
                <w:t xml:space="preserve"> Relying only on free/open‑source software and APIs with free tiers, generous trials, or signup credits.</w:t>
              </w:r>
            </w:hyperlink>
            <w:r>
              <w:rPr>
                <w:color w:val="auto"/>
                <w:u w:val="none"/>
                <w:lang w:val="en-US"/>
              </w:rPr>
              <w:fldChar w:fldCharType="begin"/>
            </w:r>
            <w:r>
              <w:rPr>
                <w:color w:val="auto"/>
                <w:u w:val="none"/>
                <w:lang w:val="en-US"/>
              </w:rPr>
              <w:instrText>PRIVATE {"MapObjectType":"Relationship","Id":"KP5vNNc2H0S+wUoM/CZefw==","Parent":"HjERBr/Bj0uMYy4EOk19Mw==","PointTo":"l3twynBOwUqjZzCybf5SMQ=="}</w:instrText>
            </w:r>
            <w:r>
              <w:rPr>
                <w:color w:val="auto"/>
                <w:u w:val="none"/>
                <w:lang w:val="en-US"/>
              </w:rPr>
              <w:fldChar w:fldCharType="end"/>
            </w:r>
          </w:p>
        </w:tc>
      </w:tr>
      <w:tr>
        <w:tblPrEx>
          <w:tblInd w:w="88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ZwTYmDbgrEOIxutq0RLIFw==" w:history="1">
              <w:r>
                <w:rPr>
                  <w:color w:val="0000FF"/>
                  <w:u w:val="single"/>
                  <w:lang w:val="en-US"/>
                </w:rPr>
                <w:t xml:space="preserve">*MG: attract, attract-back, be fast for growing high-views/viral attention. The main goal is fast profitable online social publisher with method that will bring lot of money. </w:t>
              </w:r>
            </w:hyperlink>
            <w:r>
              <w:rPr>
                <w:color w:val="auto"/>
                <w:u w:val="none"/>
                <w:lang w:val="en-US"/>
              </w:rPr>
              <w:fldChar w:fldCharType="begin"/>
            </w:r>
            <w:r>
              <w:rPr>
                <w:color w:val="auto"/>
                <w:u w:val="none"/>
                <w:lang w:val="en-US"/>
              </w:rPr>
              <w:instrText>PRIVATE {"MapObjectType":"Relationship","Id":"T5dULlUaFkusZi+NwJqIVA==","Parent":"ZwTYmDbgrEOIxutq0RLIFw==","PointTo":"l3twynBOwUqjZzCybf5SMQ=="}</w:instrText>
            </w:r>
            <w:r>
              <w:rPr>
                <w:color w:val="auto"/>
                <w:u w:val="none"/>
                <w:lang w:val="en-US"/>
              </w:rPr>
              <w:fldChar w:fldCharType="end"/>
            </w:r>
            <w:r>
              <w:rPr>
                <w:color w:val="auto"/>
                <w:u w:val="none"/>
                <w:lang w:val="en-US"/>
              </w:rPr>
              <w:fldChar w:fldCharType="begin"/>
            </w:r>
            <w:r>
              <w:rPr>
                <w:color w:val="auto"/>
                <w:u w:val="none"/>
                <w:lang w:val="en-US"/>
              </w:rPr>
              <w:instrText>PRIVATE {"MapObjectType":"Topic","Id":"l3twynBOwUqjZzCybf5SMQ==","Description":"TopicInfoEnd"}</w:instrText>
            </w:r>
            <w:r>
              <w:rPr>
                <w:color w:val="auto"/>
                <w:u w:val="none"/>
                <w:lang w:val="en-US"/>
              </w:rPr>
              <w:fldChar w:fldCharType="end"/>
            </w:r>
          </w:p>
        </w:tc>
      </w:tr>
    </w:tbl>
    <w:p>
      <w:pPr>
        <w:pStyle w:val="MMFloating"/>
        <w:numPr>
          <w:numId w:val="1"/>
        </w:numPr>
        <w:spacing w:before="240" w:after="240"/>
      </w:pPr>
      <w:bookmarkStart w:id="151" w:name="t32D3cS2IU+FV9jR9H40uA=="/>
      <w:bookmarkStart w:id="152" w:name="_Toc256000075"/>
      <w:r>
        <w:rPr>
          <w:rFonts w:ascii="SimSun-ExtG" w:eastAsia="SimSun-ExtG" w:hAnsi="SimSun-ExtG" w:cs="SimSun-ExtG"/>
          <w:b/>
          <w:i/>
          <w:sz w:val="56"/>
        </w:rPr>
        <w:t>dev &amp; technical</w:t>
      </w:r>
      <w:bookmarkEnd w:id="152"/>
      <w:bookmarkEnd w:id="151"/>
      <w:r>
        <w:rPr>
          <w:rFonts w:ascii="SimSun-ExtG" w:eastAsia="SimSun-ExtG" w:hAnsi="SimSun-ExtG" w:cs="SimSun-ExtG"/>
          <w:b/>
          <w:i/>
          <w:sz w:val="56"/>
        </w:rPr>
        <w:fldChar w:fldCharType="begin"/>
      </w:r>
      <w:r>
        <w:rPr>
          <w:rFonts w:ascii="SimSun-ExtG" w:eastAsia="SimSun-ExtG" w:hAnsi="SimSun-ExtG" w:cs="SimSun-ExtG"/>
          <w:b/>
          <w:i/>
          <w:sz w:val="56"/>
        </w:rPr>
        <w:instrText>PRIVATE {"MapObjectType":"Topic","SubType":"Floating","Id":"t32D3cS2IU+FV9jR9H40uA==","Description":"TopicStart"}</w:instrText>
      </w:r>
      <w:r>
        <w:rPr>
          <w:rFonts w:ascii="SimSun-ExtG" w:eastAsia="SimSun-ExtG" w:hAnsi="SimSun-ExtG" w:cs="SimSun-ExtG"/>
          <w:b/>
          <w:i/>
          <w:sz w:val="56"/>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901"/>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Me6pab1bukmEc3NgZuKpbQ==" w:history="1">
              <w:r>
                <w:rPr>
                  <w:color w:val="0000FF"/>
                  <w:u w:val="single"/>
                  <w:lang w:val="en-US"/>
                </w:rPr>
                <w:t>AIO AI SEO Platform</w:t>
              </w:r>
            </w:hyperlink>
            <w:r>
              <w:rPr>
                <w:color w:val="auto"/>
                <w:u w:val="none"/>
                <w:lang w:val="en-US"/>
              </w:rPr>
              <w:fldChar w:fldCharType="begin"/>
            </w:r>
            <w:r>
              <w:rPr>
                <w:color w:val="auto"/>
                <w:u w:val="none"/>
                <w:lang w:val="en-US"/>
              </w:rPr>
              <w:instrText>PRIVATE {"MapObjectType":"Relationship","Id":"V4F0LP2VUUyf5HZ8wY+Urw==","Parent":"t32D3cS2IU+FV9jR9H40uA==","PointTo":"Me6pab1bukmEc3NgZuKpbQ=="}</w:instrText>
            </w:r>
            <w:r>
              <w:rPr>
                <w:color w:val="auto"/>
                <w:u w:val="none"/>
                <w:lang w:val="en-US"/>
              </w:rPr>
              <w:fldChar w:fldCharType="end"/>
            </w:r>
            <w:r>
              <w:rPr>
                <w:color w:val="auto"/>
                <w:u w:val="none"/>
                <w:lang w:val="en-US"/>
              </w:rPr>
              <w:fldChar w:fldCharType="begin"/>
            </w:r>
            <w:r>
              <w:rPr>
                <w:color w:val="auto"/>
                <w:u w:val="none"/>
                <w:lang w:val="en-US"/>
              </w:rPr>
              <w:instrText>PRIVATE {"MapObjectType":"Topic","Id":"t32D3cS2IU+FV9jR9H40uA==","Description":"TopicInfoEnd"}</w:instrText>
            </w:r>
            <w:r>
              <w:rPr>
                <w:color w:val="auto"/>
                <w:u w:val="none"/>
                <w:lang w:val="en-US"/>
              </w:rPr>
              <w:fldChar w:fldCharType="end"/>
            </w:r>
          </w:p>
        </w:tc>
      </w:tr>
    </w:tbl>
    <w:p>
      <w:pPr>
        <w:pStyle w:val="MMTopic2"/>
        <w:numPr>
          <w:ilvl w:val="1"/>
          <w:numId w:val="1"/>
        </w:numPr>
        <w:spacing w:before="240" w:after="240"/>
      </w:pPr>
      <w:bookmarkStart w:id="153" w:name="ZqxmoLlo2kWTTNRgO/cVPg=="/>
      <w:bookmarkStart w:id="154" w:name="_Toc256000076"/>
      <w:r>
        <w:rPr>
          <w:b/>
          <w:sz w:val="24"/>
        </w:rPr>
        <w:t>user's workstation</w:t>
      </w:r>
      <w:bookmarkEnd w:id="154"/>
      <w:bookmarkEnd w:id="153"/>
      <w:r>
        <w:rPr>
          <w:b/>
          <w:sz w:val="24"/>
        </w:rPr>
        <w:fldChar w:fldCharType="begin"/>
      </w:r>
      <w:r>
        <w:rPr>
          <w:b/>
          <w:sz w:val="24"/>
        </w:rPr>
        <w:instrText>PRIVATE {"MapObjectType":"Topic","SubType":"Subtopic","Id":"ZqxmoLlo2kWTTNRgO/cVPg==","Parent":"t32D3cS2IU+FV9jR9H40uA==","Description":"TopicStart"}</w:instrText>
      </w:r>
      <w:r>
        <w:rPr>
          <w:b/>
          <w:sz w:val="24"/>
        </w:rPr>
        <w:fldChar w:fldCharType="end"/>
      </w:r>
      <w:r>
        <w:fldChar w:fldCharType="begin"/>
      </w:r>
      <w:r>
        <w:instrText>PRIVATE {"MapObjectType":"Topic","Id":"ZqxmoLlo2kWTTNRgO/cVPg==","Description":"TopicInfoEnd"}</w:instrText>
      </w:r>
      <w:r>
        <w:fldChar w:fldCharType="end"/>
      </w:r>
    </w:p>
    <w:p>
      <w:pPr>
        <w:pStyle w:val="MMTopic3"/>
        <w:numPr>
          <w:ilvl w:val="2"/>
          <w:numId w:val="1"/>
        </w:numPr>
        <w:spacing w:after="240"/>
      </w:pPr>
      <w:bookmarkStart w:id="155" w:name="Sw8nGHBaREeDSjxvJnvrIQ=="/>
      <w:bookmarkStart w:id="156" w:name="_Toc256000077"/>
      <w:r>
        <w:rPr>
          <w:b/>
          <w:color w:val="000000"/>
          <w:sz w:val="24"/>
        </w:rPr>
        <w:t>user's PC specs</w:t>
      </w:r>
      <w:bookmarkEnd w:id="156"/>
      <w:bookmarkEnd w:id="155"/>
      <w:r>
        <w:rPr>
          <w:b/>
          <w:color w:val="000000"/>
          <w:sz w:val="24"/>
        </w:rPr>
        <w:fldChar w:fldCharType="begin"/>
      </w:r>
      <w:r>
        <w:rPr>
          <w:b/>
          <w:color w:val="000000"/>
          <w:sz w:val="24"/>
        </w:rPr>
        <w:instrText>PRIVATE {"MapObjectType":"Topic","SubType":"Subtopic","Id":"Sw8nGHBaREeDSjxvJnvrIQ==","Parent":"ZqxmoLlo2kWTTNRgO/cVPg==","Description":"TopicStart"}</w:instrText>
      </w:r>
      <w:r>
        <w:rPr>
          <w:b/>
          <w:color w:val="000000"/>
          <w:sz w:val="24"/>
        </w:rPr>
        <w:fldChar w:fldCharType="end"/>
      </w:r>
      <w:r>
        <w:fldChar w:fldCharType="begin"/>
      </w:r>
      <w:r>
        <w:instrText>PRIVATE {"MapObjectType":"Topic","Id":"Sw8nGHBaREeDSjxvJnvrIQ==","Description":"TopicInfoEnd"}</w:instrText>
      </w:r>
      <w:r>
        <w:fldChar w:fldCharType="end"/>
      </w:r>
    </w:p>
    <w:p>
      <w:pPr>
        <w:pStyle w:val="MMTopic4"/>
        <w:numPr>
          <w:ilvl w:val="3"/>
          <w:numId w:val="1"/>
        </w:numPr>
        <w:spacing w:after="240"/>
      </w:pPr>
      <w:bookmarkStart w:id="157" w:name="ZEZiYUcvMUuDtlQDc7HzhA=="/>
      <w:bookmarkStart w:id="158" w:name="_Toc256000078"/>
      <w:r>
        <w:rPr>
          <w:b w:val="0"/>
          <w:i w:val="0"/>
          <w:color w:val="000000"/>
          <w:sz w:val="20"/>
        </w:rPr>
        <w:t>Device name: DESKTOP-26EKKD8 Processor: 11th Gen Intel(R) Core(TM) i7-11800H @ 2.30GHz   2.30 GHz Installed RAM: 32.0 GB (31.7 GB usable) Graphic: NVIDIA GeForce RTX 3080 Laptop GPU  Device ID: 6923D673-9EAC-46E0-967C-FFB529C765F0 Product ID: 00330-80000-00000-AA396 System type : 64-bit operating system, x64-based processor</w:t>
      </w:r>
      <w:bookmarkEnd w:id="158"/>
      <w:bookmarkEnd w:id="157"/>
      <w:r>
        <w:rPr>
          <w:b w:val="0"/>
          <w:i w:val="0"/>
          <w:color w:val="000000"/>
          <w:sz w:val="20"/>
        </w:rPr>
        <w:fldChar w:fldCharType="begin"/>
      </w:r>
      <w:r>
        <w:rPr>
          <w:b w:val="0"/>
          <w:i w:val="0"/>
          <w:color w:val="000000"/>
          <w:sz w:val="20"/>
        </w:rPr>
        <w:instrText>PRIVATE {"MapObjectType":"Topic","SubType":"Subtopic","Id":"ZEZiYUcvMUuDtlQDc7HzhA==","Parent":"Sw8nGHBaREeDSjxvJnvrIQ==","Description":"TopicStart"}</w:instrText>
      </w:r>
      <w:r>
        <w:rPr>
          <w:b w:val="0"/>
          <w:i w:val="0"/>
          <w:color w:val="000000"/>
          <w:sz w:val="20"/>
        </w:rPr>
        <w:fldChar w:fldCharType="end"/>
      </w:r>
      <w:r>
        <w:fldChar w:fldCharType="begin"/>
      </w:r>
      <w:r>
        <w:instrText>PRIVATE {"MapObjectType":"Topic","Id":"ZEZiYUcvMUuDtlQDc7HzhA==","Description":"TopicInfoEnd"}</w:instrText>
      </w:r>
      <w:r>
        <w:fldChar w:fldCharType="end"/>
      </w:r>
    </w:p>
    <w:p>
      <w:pPr>
        <w:pStyle w:val="MMTopic3"/>
        <w:numPr>
          <w:ilvl w:val="2"/>
          <w:numId w:val="1"/>
        </w:numPr>
        <w:spacing w:after="240"/>
      </w:pPr>
      <w:bookmarkStart w:id="159" w:name="DkNOd+WSkUKABp37RgjdzQ=="/>
      <w:bookmarkStart w:id="160" w:name="_Toc256000079"/>
      <w:r>
        <w:rPr>
          <w:b/>
          <w:color w:val="000000"/>
          <w:sz w:val="24"/>
        </w:rPr>
        <w:t>user's software</w:t>
      </w:r>
      <w:bookmarkEnd w:id="160"/>
      <w:bookmarkEnd w:id="159"/>
      <w:r>
        <w:rPr>
          <w:b/>
          <w:color w:val="000000"/>
          <w:sz w:val="24"/>
        </w:rPr>
        <w:fldChar w:fldCharType="begin"/>
      </w:r>
      <w:r>
        <w:rPr>
          <w:b/>
          <w:color w:val="000000"/>
          <w:sz w:val="24"/>
        </w:rPr>
        <w:instrText>PRIVATE {"MapObjectType":"Topic","SubType":"Subtopic","Id":"DkNOd+WSkUKABp37RgjdzQ==","Parent":"ZqxmoLlo2kWTTNRgO/cVPg==","Description":"TopicStart"}</w:instrText>
      </w:r>
      <w:r>
        <w:rPr>
          <w:b/>
          <w:color w:val="000000"/>
          <w:sz w:val="24"/>
        </w:rPr>
        <w:fldChar w:fldCharType="end"/>
      </w:r>
      <w:r>
        <w:fldChar w:fldCharType="begin"/>
      </w:r>
      <w:r>
        <w:instrText>PRIVATE {"MapObjectType":"Topic","Id":"DkNOd+WSkUKABp37RgjdzQ==","Description":"TopicInfoEnd"}</w:instrText>
      </w:r>
      <w:r>
        <w:fldChar w:fldCharType="end"/>
      </w:r>
    </w:p>
    <w:p>
      <w:pPr>
        <w:pStyle w:val="MMTopic4"/>
        <w:numPr>
          <w:ilvl w:val="3"/>
          <w:numId w:val="1"/>
        </w:numPr>
        <w:spacing w:after="240"/>
      </w:pPr>
      <w:bookmarkStart w:id="161" w:name="+t5ZAAaqgU+lWJ+EsRWLaQ=="/>
      <w:bookmarkStart w:id="162" w:name="_Toc256000080"/>
      <w:r>
        <w:rPr>
          <w:b w:val="0"/>
          <w:color w:val="000000"/>
          <w:sz w:val="20"/>
        </w:rPr>
        <w:t>- windows 11 os - codium / cline - obsidian - others...</w:t>
      </w:r>
      <w:bookmarkEnd w:id="162"/>
      <w:bookmarkEnd w:id="161"/>
      <w:r>
        <w:rPr>
          <w:b w:val="0"/>
          <w:color w:val="000000"/>
          <w:sz w:val="20"/>
        </w:rPr>
        <w:fldChar w:fldCharType="begin"/>
      </w:r>
      <w:r>
        <w:rPr>
          <w:b w:val="0"/>
          <w:color w:val="000000"/>
          <w:sz w:val="20"/>
        </w:rPr>
        <w:instrText>PRIVATE {"MapObjectType":"Topic","SubType":"Subtopic","Id":"+t5ZAAaqgU+lWJ+EsRWLaQ==","Parent":"DkNOd+WSkUKABp37RgjdzQ==","Description":"TopicStart"}</w:instrText>
      </w:r>
      <w:r>
        <w:rPr>
          <w:b w:val="0"/>
          <w:color w:val="000000"/>
          <w:sz w:val="20"/>
        </w:rPr>
        <w:fldChar w:fldCharType="end"/>
      </w:r>
      <w:r>
        <w:fldChar w:fldCharType="begin"/>
      </w:r>
      <w:r>
        <w:instrText>PRIVATE {"MapObjectType":"Topic","Id":"+t5ZAAaqgU+lWJ+EsRWLaQ==","Description":"TopicInfoEnd"}</w:instrText>
      </w:r>
      <w:r>
        <w:fldChar w:fldCharType="end"/>
      </w:r>
    </w:p>
    <w:p>
      <w:pPr>
        <w:pStyle w:val="MMTopic2"/>
        <w:numPr>
          <w:ilvl w:val="1"/>
          <w:numId w:val="1"/>
        </w:numPr>
        <w:spacing w:after="240"/>
      </w:pPr>
      <w:bookmarkStart w:id="163" w:name="E/dWh3Pxg06uy+N8logw5A=="/>
      <w:bookmarkStart w:id="164" w:name="_Toc256000081"/>
      <w:r>
        <w:rPr>
          <w:b/>
        </w:rPr>
        <w:t>frontend</w:t>
      </w:r>
      <w:bookmarkEnd w:id="164"/>
      <w:bookmarkEnd w:id="163"/>
      <w:r>
        <w:rPr>
          <w:b/>
        </w:rPr>
        <w:fldChar w:fldCharType="begin"/>
      </w:r>
      <w:r>
        <w:rPr>
          <w:b/>
        </w:rPr>
        <w:instrText>PRIVATE {"MapObjectType":"Topic","SubType":"Subtopic","Id":"E/dWh3Pxg06uy+N8logw5A==","Parent":"t32D3cS2IU+FV9jR9H40uA==","Description":"TopicStart"}</w:instrText>
      </w:r>
      <w:r>
        <w:rPr>
          <w:b/>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681"/>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ibYTXOsZ8E2NPWrnAO5tQw==" w:history="1">
              <w:r>
                <w:rPr>
                  <w:color w:val="0000FF"/>
                  <w:u w:val="single"/>
                  <w:lang w:val="en-US"/>
                </w:rPr>
                <w:t>github</w:t>
              </w:r>
            </w:hyperlink>
            <w:r>
              <w:rPr>
                <w:color w:val="auto"/>
                <w:u w:val="none"/>
                <w:lang w:val="en-US"/>
              </w:rPr>
              <w:fldChar w:fldCharType="begin"/>
            </w:r>
            <w:r>
              <w:rPr>
                <w:color w:val="auto"/>
                <w:u w:val="none"/>
                <w:lang w:val="en-US"/>
              </w:rPr>
              <w:instrText>PRIVATE {"MapObjectType":"Relationship","Id":"iFSF7skwI0qyZbSrIxDAGw==","Parent":"E/dWh3Pxg06uy+N8logw5A==","PointTo":"ibYTXOsZ8E2NPWrnAO5tQw=="}</w:instrText>
            </w:r>
            <w:r>
              <w:rPr>
                <w:color w:val="auto"/>
                <w:u w:val="none"/>
                <w:lang w:val="en-US"/>
              </w:rPr>
              <w:fldChar w:fldCharType="end"/>
            </w:r>
            <w:r>
              <w:rPr>
                <w:color w:val="auto"/>
                <w:u w:val="none"/>
                <w:lang w:val="en-US"/>
              </w:rPr>
              <w:fldChar w:fldCharType="begin"/>
            </w:r>
            <w:r>
              <w:rPr>
                <w:color w:val="auto"/>
                <w:u w:val="none"/>
                <w:lang w:val="en-US"/>
              </w:rPr>
              <w:instrText>PRIVATE {"MapObjectType":"Topic","Id":"E/dWh3Pxg06uy+N8logw5A==","Description":"TopicInfoEnd"}</w:instrText>
            </w:r>
            <w:r>
              <w:rPr>
                <w:color w:val="auto"/>
                <w:u w:val="none"/>
                <w:lang w:val="en-US"/>
              </w:rPr>
              <w:fldChar w:fldCharType="end"/>
            </w:r>
          </w:p>
        </w:tc>
      </w:tr>
    </w:tbl>
    <w:p>
      <w:pPr>
        <w:pStyle w:val="MMTopic3"/>
        <w:numPr>
          <w:ilvl w:val="2"/>
          <w:numId w:val="1"/>
        </w:numPr>
        <w:spacing w:before="240" w:after="240"/>
      </w:pPr>
      <w:bookmarkStart w:id="165" w:name="RouzucpwmkKw/KMzh2fq7g=="/>
      <w:bookmarkStart w:id="166" w:name="_Toc256000082"/>
      <w:r>
        <w:t>a user-friendly dashboard for the AIO AI SEO Platform. The dashboard should include a main navigation bar</w:t>
      </w:r>
      <w:bookmarkEnd w:id="166"/>
      <w:bookmarkEnd w:id="165"/>
      <w:r>
        <w:fldChar w:fldCharType="begin"/>
      </w:r>
      <w:r>
        <w:instrText>PRIVATE {"MapObjectType":"Topic","SubType":"Subtopic","Id":"RouzucpwmkKw/KMzh2fq7g==","Parent":"E/dWh3Pxg06uy+N8logw5A==","Description":"TopicStart"}</w:instrText>
      </w:r>
      <w:r>
        <w:fldChar w:fldCharType="end"/>
      </w:r>
      <w:r>
        <w:fldChar w:fldCharType="begin"/>
      </w:r>
      <w:r>
        <w:instrText>PRIVATE {"MapObjectType":"Topic","Id":"RouzucpwmkKw/KMzh2fq7g==","Description":"TopicInfoEnd"}</w:instrText>
      </w:r>
      <w:r>
        <w:fldChar w:fldCharType="end"/>
      </w:r>
    </w:p>
    <w:p>
      <w:pPr>
        <w:pStyle w:val="MMTopic3"/>
        <w:numPr>
          <w:ilvl w:val="2"/>
          <w:numId w:val="1"/>
        </w:numPr>
        <w:spacing w:after="240"/>
      </w:pPr>
      <w:bookmarkStart w:id="167" w:name="soeyWcFE+0i7X8x/MQDEaA=="/>
      <w:bookmarkStart w:id="168" w:name="_Toc256000083"/>
      <w:r>
        <w:t>SEO tab</w:t>
      </w:r>
      <w:bookmarkEnd w:id="168"/>
      <w:bookmarkEnd w:id="167"/>
      <w:r>
        <w:fldChar w:fldCharType="begin"/>
      </w:r>
      <w:r>
        <w:instrText>PRIVATE {"MapObjectType":"Topic","SubType":"Subtopic","Id":"soeyWcFE+0i7X8x/MQDEaA==","Parent":"E/dWh3Pxg06uy+N8logw5A==","Description":"TopicStart"}</w:instrText>
      </w:r>
      <w:r>
        <w:fldChar w:fldCharType="end"/>
      </w:r>
      <w:r>
        <w:fldChar w:fldCharType="begin"/>
      </w:r>
      <w:r>
        <w:instrText>PRIVATE {"MapObjectType":"Topic","Id":"soeyWcFE+0i7X8x/MQDEaA==","Description":"TopicInfoEnd"}</w:instrText>
      </w:r>
      <w:r>
        <w:fldChar w:fldCharType="end"/>
      </w:r>
    </w:p>
    <w:p>
      <w:pPr>
        <w:pStyle w:val="MMTopic3"/>
        <w:numPr>
          <w:ilvl w:val="2"/>
          <w:numId w:val="1"/>
        </w:numPr>
        <w:spacing w:after="240"/>
      </w:pPr>
      <w:bookmarkStart w:id="169" w:name="N+0RHeTdrECGTtCn4gTqAA=="/>
      <w:bookmarkStart w:id="170" w:name="_Toc256000084"/>
      <w:r>
        <w:t>Chat box tab</w:t>
      </w:r>
      <w:bookmarkEnd w:id="170"/>
      <w:bookmarkEnd w:id="169"/>
      <w:r>
        <w:fldChar w:fldCharType="begin"/>
      </w:r>
      <w:r>
        <w:instrText>PRIVATE {"MapObjectType":"Topic","SubType":"Subtopic","Id":"N+0RHeTdrECGTtCn4gTqAA==","Parent":"E/dWh3Pxg06uy+N8logw5A==","Description":"TopicStart"}</w:instrText>
      </w:r>
      <w:r>
        <w:fldChar w:fldCharType="end"/>
      </w:r>
      <w:r>
        <w:fldChar w:fldCharType="begin"/>
      </w:r>
      <w:r>
        <w:instrText>PRIVATE {"MapObjectType":"Topic","Id":"N+0RHeTdrECGTtCn4gTqAA==","Description":"TopicInfoEnd"}</w:instrText>
      </w:r>
      <w:r>
        <w:fldChar w:fldCharType="end"/>
      </w:r>
    </w:p>
    <w:p>
      <w:pPr>
        <w:pStyle w:val="MMTopic2"/>
        <w:numPr>
          <w:ilvl w:val="1"/>
          <w:numId w:val="1"/>
        </w:numPr>
        <w:spacing w:after="240"/>
      </w:pPr>
      <w:bookmarkStart w:id="171" w:name="RZc3sxYPIUiVlNMl3rzQLg=="/>
      <w:bookmarkStart w:id="172" w:name="_Toc256000085"/>
      <w:r>
        <w:rPr>
          <w:b/>
        </w:rPr>
        <w:t>backend</w:t>
      </w:r>
      <w:bookmarkEnd w:id="172"/>
      <w:bookmarkEnd w:id="171"/>
      <w:r>
        <w:rPr>
          <w:b/>
        </w:rPr>
        <w:fldChar w:fldCharType="begin"/>
      </w:r>
      <w:r>
        <w:rPr>
          <w:b/>
        </w:rPr>
        <w:instrText>PRIVATE {"MapObjectType":"Topic","SubType":"Subtopic","Id":"RZc3sxYPIUiVlNMl3rzQLg==","Parent":"t32D3cS2IU+FV9jR9H40uA==","Description":"TopicStart"}</w:instrText>
      </w:r>
      <w:r>
        <w:rPr>
          <w:b/>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681"/>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ibYTXOsZ8E2NPWrnAO5tQw==" w:history="1">
              <w:r>
                <w:rPr>
                  <w:color w:val="0000FF"/>
                  <w:u w:val="single"/>
                  <w:lang w:val="en-US"/>
                </w:rPr>
                <w:t>github</w:t>
              </w:r>
            </w:hyperlink>
            <w:r>
              <w:rPr>
                <w:color w:val="auto"/>
                <w:u w:val="none"/>
                <w:lang w:val="en-US"/>
              </w:rPr>
              <w:fldChar w:fldCharType="begin"/>
            </w:r>
            <w:r>
              <w:rPr>
                <w:color w:val="auto"/>
                <w:u w:val="none"/>
                <w:lang w:val="en-US"/>
              </w:rPr>
              <w:instrText>PRIVATE {"MapObjectType":"Relationship","Id":"Y9oKGAE9NkealayT/PRRdA==","Parent":"RZc3sxYPIUiVlNMl3rzQLg==","PointTo":"ibYTXOsZ8E2NPWrnAO5tQw=="}</w:instrText>
            </w:r>
            <w:r>
              <w:rPr>
                <w:color w:val="auto"/>
                <w:u w:val="none"/>
                <w:lang w:val="en-US"/>
              </w:rPr>
              <w:fldChar w:fldCharType="end"/>
            </w:r>
            <w:r>
              <w:rPr>
                <w:color w:val="auto"/>
                <w:u w:val="none"/>
                <w:lang w:val="en-US"/>
              </w:rPr>
              <w:fldChar w:fldCharType="begin"/>
            </w:r>
            <w:r>
              <w:rPr>
                <w:color w:val="auto"/>
                <w:u w:val="none"/>
                <w:lang w:val="en-US"/>
              </w:rPr>
              <w:instrText>PRIVATE {"MapObjectType":"Topic","Id":"RZc3sxYPIUiVlNMl3rzQLg==","Description":"TopicInfoEnd"}</w:instrText>
            </w:r>
            <w:r>
              <w:rPr>
                <w:color w:val="auto"/>
                <w:u w:val="none"/>
                <w:lang w:val="en-US"/>
              </w:rPr>
              <w:fldChar w:fldCharType="end"/>
            </w:r>
          </w:p>
        </w:tc>
      </w:tr>
    </w:tbl>
    <w:p>
      <w:pPr>
        <w:pStyle w:val="MMTopic3"/>
        <w:numPr>
          <w:ilvl w:val="2"/>
          <w:numId w:val="1"/>
        </w:numPr>
        <w:spacing w:before="240" w:after="240"/>
      </w:pPr>
      <w:bookmarkStart w:id="173" w:name="ay/cGaBr2EK+BkbCcwac6A=="/>
      <w:bookmarkStart w:id="174" w:name="_Toc256000086"/>
      <w:r>
        <w:rPr>
          <w:b/>
          <w:i/>
        </w:rPr>
        <w:t>A.P.I.</w:t>
      </w:r>
      <w:bookmarkEnd w:id="174"/>
      <w:bookmarkEnd w:id="173"/>
      <w:r>
        <w:rPr>
          <w:b/>
          <w:i/>
        </w:rPr>
        <w:fldChar w:fldCharType="begin"/>
      </w:r>
      <w:r>
        <w:rPr>
          <w:b/>
          <w:i/>
        </w:rPr>
        <w:instrText>PRIVATE {"MapObjectType":"Topic","SubType":"Subtopic","Id":"ay/cGaBr2EK+BkbCcwac6A==","Parent":"RZc3sxYPIUiVlNMl3rzQLg==","Description":"TopicStart"}</w:instrText>
      </w:r>
      <w:r>
        <w:rPr>
          <w:b/>
          <w:i/>
        </w:rPr>
        <w:fldChar w:fldCharType="end"/>
      </w:r>
      <w:r>
        <w:fldChar w:fldCharType="begin"/>
      </w:r>
      <w:r>
        <w:instrText>PRIVATE {"MapObjectType":"Topic","Id":"ay/cGaBr2EK+BkbCcwac6A==","Description":"TopicInfoEnd"}</w:instrText>
      </w:r>
      <w:r>
        <w:fldChar w:fldCharType="end"/>
      </w:r>
    </w:p>
    <w:p>
      <w:pPr>
        <w:pStyle w:val="MMFloating"/>
        <w:numPr>
          <w:ilvl w:val="0"/>
          <w:numId w:val="1"/>
        </w:numPr>
        <w:spacing w:after="240"/>
      </w:pPr>
      <w:bookmarkStart w:id="175" w:name="ZwTYmDbgrEOIxutq0RLIFw=="/>
      <w:bookmarkStart w:id="176" w:name="_Toc256000087"/>
      <w:r>
        <w:rPr>
          <w:rFonts w:ascii="Source Sans Pro" w:eastAsia="Source Sans Pro" w:hAnsi="Source Sans Pro" w:cs="Source Sans Pro"/>
          <w:b w:val="0"/>
          <w:i/>
          <w:strike w:val="0"/>
          <w:sz w:val="24"/>
          <w:u w:val="none"/>
        </w:rPr>
        <w:t>*MG: attract, attract-back, be fast for growing high-views/viral attention. The main goal is fast profitable online social publisher with method that will bring lot of money.</w:t>
      </w:r>
      <w:bookmarkEnd w:id="176"/>
      <w:bookmarkEnd w:id="175"/>
      <w:r>
        <w:rPr>
          <w:b w:val="0"/>
          <w:i/>
          <w:sz w:val="24"/>
        </w:rPr>
        <w:fldChar w:fldCharType="begin"/>
      </w:r>
      <w:r>
        <w:rPr>
          <w:b w:val="0"/>
          <w:i/>
          <w:sz w:val="24"/>
        </w:rPr>
        <w:instrText>PRIVATE {"MapObjectType":"Topic","SubType":"Floating","Id":"ZwTYmDbgrEOIxutq0RLIFw==","Description":"TopicStart"}</w:instrText>
      </w:r>
      <w:r>
        <w:rPr>
          <w:b w:val="0"/>
          <w:i/>
          <w:sz w:val="24"/>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7322"/>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l3twynBOwUqjZzCybf5SMQ==" w:history="1">
              <w:r>
                <w:rPr>
                  <w:color w:val="0000FF"/>
                  <w:u w:val="single"/>
                  <w:lang w:val="en-US"/>
                </w:rPr>
                <w:t>A personal (non‑commercial) AI software suite on Windows. The main goal is to make fast profit.</w:t>
              </w:r>
            </w:hyperlink>
            <w:r>
              <w:rPr>
                <w:color w:val="auto"/>
                <w:u w:val="none"/>
                <w:lang w:val="en-US"/>
              </w:rPr>
              <w:fldChar w:fldCharType="begin"/>
            </w:r>
            <w:r>
              <w:rPr>
                <w:color w:val="auto"/>
                <w:u w:val="none"/>
                <w:lang w:val="en-US"/>
              </w:rPr>
              <w:instrText>PRIVATE {"MapObjectType":"Relationship","Id":"T5dULlUaFkusZi+NwJqIVA==","Parent":"ZwTYmDbgrEOIxutq0RLIFw==","PointTo":"l3twynBOwUqjZzCybf5SMQ=="}</w:instrText>
            </w:r>
            <w:r>
              <w:rPr>
                <w:color w:val="auto"/>
                <w:u w:val="none"/>
                <w:lang w:val="en-US"/>
              </w:rPr>
              <w:fldChar w:fldCharType="end"/>
            </w:r>
            <w:r>
              <w:rPr>
                <w:color w:val="auto"/>
                <w:u w:val="none"/>
                <w:lang w:val="en-US"/>
              </w:rPr>
              <w:fldChar w:fldCharType="begin"/>
            </w:r>
            <w:r>
              <w:rPr>
                <w:color w:val="auto"/>
                <w:u w:val="none"/>
                <w:lang w:val="en-US"/>
              </w:rPr>
              <w:instrText>PRIVATE {"MapObjectType":"Topic","Id":"ZwTYmDbgrEOIxutq0RLIFw==","Description":"TopicInfoEnd"}</w:instrText>
            </w:r>
            <w:r>
              <w:rPr>
                <w:color w:val="auto"/>
                <w:u w:val="none"/>
                <w:lang w:val="en-US"/>
              </w:rPr>
              <w:fldChar w:fldCharType="end"/>
            </w:r>
          </w:p>
        </w:tc>
      </w:tr>
    </w:tbl>
    <w:p>
      <w:pPr>
        <w:pStyle w:val="MMFloating"/>
        <w:numPr>
          <w:numId w:val="1"/>
        </w:numPr>
        <w:spacing w:before="240" w:after="240"/>
      </w:pPr>
      <w:bookmarkStart w:id="177" w:name="J60zuewiEkCXFRyxtbtaOw=="/>
      <w:bookmarkStart w:id="178" w:name="_Toc256000088"/>
      <w:r>
        <w:rPr>
          <w:rFonts w:ascii="Source Sans Pro" w:eastAsia="Source Sans Pro" w:hAnsi="Source Sans Pro" w:cs="Source Sans Pro"/>
          <w:b/>
          <w:i/>
          <w:strike w:val="0"/>
          <w:color w:val="000000"/>
          <w:sz w:val="20"/>
          <w:u w:val="none"/>
        </w:rPr>
        <w:t>Rating system:</w:t>
      </w:r>
      <w:r>
        <w:rPr>
          <w:rFonts w:ascii="Source Sans Pro" w:eastAsia="Source Sans Pro" w:hAnsi="Source Sans Pro" w:cs="Source Sans Pro"/>
          <w:b/>
          <w:i w:val="0"/>
          <w:strike w:val="0"/>
          <w:color w:val="000000"/>
          <w:sz w:val="20"/>
          <w:u w:val="none"/>
        </w:rPr>
        <w:t xml:space="preserve">                               [x/x : rating on /10]</w:t>
      </w:r>
      <w:r>
        <w:rPr>
          <w:rFonts w:ascii="Source Sans Pro" w:eastAsia="Source Sans Pro" w:hAnsi="Source Sans Pro" w:cs="Source Sans Pro"/>
          <w:b w:val="0"/>
          <w:i w:val="0"/>
          <w:strike w:val="0"/>
          <w:color w:val="000000"/>
          <w:sz w:val="20"/>
          <w:u w:val="none"/>
        </w:rPr>
        <w:t xml:space="preserve">                           ---                                                              - </w:t>
      </w:r>
      <w:r>
        <w:rPr>
          <w:rFonts w:ascii="Source Sans Pro" w:eastAsia="Source Sans Pro" w:hAnsi="Source Sans Pro" w:cs="Source Sans Pro"/>
          <w:b/>
          <w:i/>
          <w:strike w:val="0"/>
          <w:color w:val="000000"/>
          <w:sz w:val="20"/>
          <w:u w:val="none"/>
        </w:rPr>
        <w:t>quality:[x/x]</w:t>
      </w:r>
      <w:r>
        <w:rPr>
          <w:rFonts w:ascii="Source Sans Pro" w:eastAsia="Source Sans Pro" w:hAnsi="Source Sans Pro" w:cs="Source Sans Pro"/>
          <w:b w:val="0"/>
          <w:i w:val="0"/>
          <w:strike w:val="0"/>
          <w:color w:val="000000"/>
          <w:sz w:val="20"/>
          <w:u w:val="none"/>
        </w:rPr>
        <w:t xml:space="preserve">                                                                     "quality of the image/video                                  based on  the initial prompt."                                         - </w:t>
      </w:r>
      <w:r>
        <w:rPr>
          <w:rFonts w:ascii="Source Sans Pro" w:eastAsia="Source Sans Pro" w:hAnsi="Source Sans Pro" w:cs="Source Sans Pro"/>
          <w:b/>
          <w:i/>
          <w:strike w:val="0"/>
          <w:color w:val="000000"/>
          <w:sz w:val="20"/>
          <w:u w:val="none"/>
        </w:rPr>
        <w:t>usability:[x/x]</w:t>
      </w:r>
      <w:r>
        <w:rPr>
          <w:rFonts w:ascii="Source Sans Pro" w:eastAsia="Source Sans Pro" w:hAnsi="Source Sans Pro" w:cs="Source Sans Pro"/>
          <w:b w:val="0"/>
          <w:i w:val="0"/>
          <w:strike w:val="0"/>
          <w:color w:val="000000"/>
          <w:sz w:val="20"/>
          <w:u w:val="none"/>
        </w:rPr>
        <w:t xml:space="preserve">                                                         "settings available,                                                              x of image/video by generation,                  generation's speed, freedom of use"                                                                              - </w:t>
      </w:r>
      <w:r>
        <w:rPr>
          <w:rFonts w:ascii="Source Sans Pro" w:eastAsia="Source Sans Pro" w:hAnsi="Source Sans Pro" w:cs="Source Sans Pro"/>
          <w:b/>
          <w:i/>
          <w:strike w:val="0"/>
          <w:color w:val="000000"/>
          <w:sz w:val="20"/>
          <w:u w:val="none"/>
        </w:rPr>
        <w:t>ratio:[x/x]</w:t>
      </w:r>
      <w:r>
        <w:rPr>
          <w:rFonts w:ascii="Source Sans Pro" w:eastAsia="Source Sans Pro" w:hAnsi="Source Sans Pro" w:cs="Source Sans Pro"/>
          <w:b w:val="0"/>
          <w:i w:val="0"/>
          <w:strike w:val="0"/>
          <w:color w:val="000000"/>
          <w:sz w:val="20"/>
          <w:u w:val="none"/>
        </w:rPr>
        <w:t xml:space="preserve">                                                                      "free/not free, trial offer,                                                            open-source/not open-source"                                                        - prompt: unrestricted/restricted                                  - </w:t>
      </w:r>
      <w:r>
        <w:rPr>
          <w:rFonts w:ascii="Source Sans Pro" w:eastAsia="Source Sans Pro" w:hAnsi="Source Sans Pro" w:cs="Source Sans Pro"/>
          <w:b/>
          <w:i/>
          <w:strike w:val="0"/>
          <w:color w:val="000000"/>
          <w:sz w:val="20"/>
          <w:u w:val="none"/>
        </w:rPr>
        <w:t>output:[x/x]</w:t>
      </w:r>
      <w:r>
        <w:rPr>
          <w:rFonts w:ascii="Source Sans Pro" w:eastAsia="Source Sans Pro" w:hAnsi="Source Sans Pro" w:cs="Source Sans Pro"/>
          <w:b w:val="0"/>
          <w:i w:val="0"/>
          <w:strike w:val="0"/>
          <w:color w:val="000000"/>
          <w:sz w:val="20"/>
          <w:u w:val="none"/>
        </w:rPr>
        <w:t xml:space="preserve"> unrestricted/restricted</w:t>
      </w:r>
      <w:bookmarkEnd w:id="178"/>
      <w:bookmarkEnd w:id="177"/>
      <w:r>
        <w:rPr>
          <w:b w:val="0"/>
          <w:color w:val="000000"/>
          <w:sz w:val="20"/>
        </w:rPr>
        <w:fldChar w:fldCharType="begin"/>
      </w:r>
      <w:r>
        <w:rPr>
          <w:b w:val="0"/>
          <w:color w:val="000000"/>
          <w:sz w:val="20"/>
        </w:rPr>
        <w:instrText>PRIVATE {"MapObjectType":"Topic","SubType":"Floating","Id":"J60zuewiEkCXFRyxtbtaOw==","Description":"TopicStart"}</w:instrText>
      </w:r>
      <w:r>
        <w:rPr>
          <w:b w:val="0"/>
          <w:color w:val="000000"/>
          <w:sz w:val="20"/>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517"/>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ufXPnz8ysUG1eGXxmjXzGg==" w:history="1">
              <w:r>
                <w:rPr>
                  <w:color w:val="0000FF"/>
                  <w:u w:val="single"/>
                  <w:lang w:val="en-US"/>
                </w:rPr>
                <w:t>tools &amp; services</w:t>
              </w:r>
            </w:hyperlink>
            <w:r>
              <w:rPr>
                <w:color w:val="auto"/>
                <w:u w:val="none"/>
                <w:lang w:val="en-US"/>
              </w:rPr>
              <w:fldChar w:fldCharType="begin"/>
            </w:r>
            <w:r>
              <w:rPr>
                <w:color w:val="auto"/>
                <w:u w:val="none"/>
                <w:lang w:val="en-US"/>
              </w:rPr>
              <w:instrText>PRIVATE {"MapObjectType":"Relationship","Id":"OhKa01jb3EC5b4e+OH6KUA==","Parent":"ufXPnz8ysUG1eGXxmjXzGg==","PointTo":"J60zuewiEkCXFRyxtbtaOw=="}</w:instrText>
            </w:r>
            <w:r>
              <w:rPr>
                <w:color w:val="auto"/>
                <w:u w:val="none"/>
                <w:lang w:val="en-US"/>
              </w:rPr>
              <w:fldChar w:fldCharType="end"/>
            </w:r>
            <w:r>
              <w:rPr>
                <w:color w:val="auto"/>
                <w:u w:val="none"/>
                <w:lang w:val="en-US"/>
              </w:rPr>
              <w:fldChar w:fldCharType="begin"/>
            </w:r>
            <w:r>
              <w:rPr>
                <w:color w:val="auto"/>
                <w:u w:val="none"/>
                <w:lang w:val="en-US"/>
              </w:rPr>
              <w:instrText>PRIVATE {"MapObjectType":"Topic","Id":"J60zuewiEkCXFRyxtbtaOw==","Description":"TopicInfoEnd"}</w:instrText>
            </w:r>
            <w:r>
              <w:rPr>
                <w:color w:val="auto"/>
                <w:u w:val="none"/>
                <w:lang w:val="en-US"/>
              </w:rPr>
              <w:fldChar w:fldCharType="end"/>
            </w:r>
          </w:p>
        </w:tc>
      </w:tr>
    </w:tbl>
    <w:p>
      <w:pPr>
        <w:pStyle w:val="MMFloating"/>
        <w:numPr>
          <w:numId w:val="1"/>
        </w:numPr>
        <w:spacing w:before="240" w:after="240"/>
      </w:pPr>
      <w:bookmarkStart w:id="179" w:name="7WnbZiPRtEmrWOtSmPUENQ=="/>
      <w:bookmarkStart w:id="180" w:name="_Toc256000089"/>
      <w:r>
        <w:rPr>
          <w:b/>
          <w:sz w:val="40"/>
          <w:u w:val="none"/>
        </w:rPr>
        <w:t>dev A.I. core tasks</w:t>
      </w:r>
      <w:bookmarkEnd w:id="180"/>
      <w:bookmarkEnd w:id="179"/>
      <w:r>
        <w:rPr>
          <w:b/>
          <w:sz w:val="40"/>
          <w:u w:val="none"/>
        </w:rPr>
        <w:fldChar w:fldCharType="begin"/>
      </w:r>
      <w:r>
        <w:rPr>
          <w:b/>
          <w:sz w:val="40"/>
          <w:u w:val="none"/>
        </w:rPr>
        <w:instrText>PRIVATE {"MapObjectType":"Topic","SubType":"Floating","Id":"7WnbZiPRtEmrWOtSmPUENQ==","Description":"TopicStart"}</w:instrText>
      </w:r>
      <w:r>
        <w:rPr>
          <w:b/>
          <w:sz w:val="40"/>
          <w:u w:val="none"/>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4262"/>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DAaa5YIVD0WSE3yLYLSi0Q==" w:history="1">
              <w:r>
                <w:rPr>
                  <w:color w:val="0000FF"/>
                  <w:u w:val="single"/>
                  <w:lang w:val="en-US"/>
                </w:rPr>
                <w:t>The coding a.i. Cline on VSCodium.</w:t>
              </w:r>
            </w:hyperlink>
            <w:r>
              <w:rPr>
                <w:color w:val="auto"/>
                <w:u w:val="none"/>
                <w:lang w:val="en-US"/>
              </w:rPr>
              <w:fldChar w:fldCharType="begin"/>
            </w:r>
            <w:r>
              <w:rPr>
                <w:color w:val="auto"/>
                <w:u w:val="none"/>
                <w:lang w:val="en-US"/>
              </w:rPr>
              <w:instrText>PRIVATE {"MapObjectType":"Relationship","Id":"XyVxQyFHiUKuSnqKohMKnw==","Parent":"7WnbZiPRtEmrWOtSmPUENQ==","PointTo":"DAaa5YIVD0WSE3yLYLSi0Q=="}</w:instrText>
            </w:r>
            <w:r>
              <w:rPr>
                <w:color w:val="auto"/>
                <w:u w:val="none"/>
                <w:lang w:val="en-US"/>
              </w:rPr>
              <w:fldChar w:fldCharType="end"/>
            </w:r>
            <w:r>
              <w:rPr>
                <w:color w:val="auto"/>
                <w:u w:val="none"/>
                <w:lang w:val="en-US"/>
              </w:rPr>
              <w:fldChar w:fldCharType="begin"/>
            </w:r>
            <w:r>
              <w:rPr>
                <w:color w:val="auto"/>
                <w:u w:val="none"/>
                <w:lang w:val="en-US"/>
              </w:rPr>
              <w:instrText>PRIVATE {"MapObjectType":"Topic","Id":"7WnbZiPRtEmrWOtSmPUENQ==","Description":"TopicInfoEnd"}</w:instrText>
            </w:r>
            <w:r>
              <w:rPr>
                <w:color w:val="auto"/>
                <w:u w:val="none"/>
                <w:lang w:val="en-US"/>
              </w:rPr>
              <w:fldChar w:fldCharType="end"/>
            </w:r>
          </w:p>
        </w:tc>
      </w:tr>
    </w:tbl>
    <w:p>
      <w:pPr>
        <w:pStyle w:val="MMTopic2"/>
        <w:numPr>
          <w:ilvl w:val="1"/>
          <w:numId w:val="1"/>
        </w:numPr>
        <w:spacing w:before="240" w:after="240"/>
      </w:pPr>
      <w:bookmarkStart w:id="181" w:name="1CFkJyav90Ovo5458+rSXg=="/>
      <w:bookmarkStart w:id="182" w:name="_Toc256000090"/>
      <w:r>
        <w:rPr>
          <w:b/>
          <w:i/>
          <w:sz w:val="28"/>
        </w:rPr>
        <w:t>Analyze</w:t>
      </w:r>
      <w:bookmarkEnd w:id="182"/>
      <w:bookmarkEnd w:id="181"/>
      <w:r>
        <w:rPr>
          <w:b/>
          <w:i/>
          <w:sz w:val="28"/>
        </w:rPr>
        <w:fldChar w:fldCharType="begin"/>
      </w:r>
      <w:r>
        <w:rPr>
          <w:b/>
          <w:i/>
          <w:sz w:val="28"/>
        </w:rPr>
        <w:instrText>PRIVATE {"MapObjectType":"Topic","SubType":"Subtopic","Id":"1CFkJyav90Ovo5458+rSXg==","Parent":"7WnbZiPRtEmrWOtSmPUENQ==","Description":"TopicStart"}</w:instrText>
      </w:r>
      <w:r>
        <w:rPr>
          <w:b/>
          <w:i/>
          <w:sz w:val="28"/>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3531"/>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raIEAzqBFkmQigGP7A2jqw==" w:history="1">
              <w:r>
                <w:rPr>
                  <w:color w:val="0000FF"/>
                  <w:u w:val="single"/>
                  <w:lang w:val="en-US"/>
                </w:rPr>
                <w:t>unofficial &amp; unsorted ideas</w:t>
              </w:r>
            </w:hyperlink>
            <w:r>
              <w:rPr>
                <w:color w:val="auto"/>
                <w:u w:val="none"/>
                <w:lang w:val="en-US"/>
              </w:rPr>
              <w:fldChar w:fldCharType="begin"/>
            </w:r>
            <w:r>
              <w:rPr>
                <w:color w:val="auto"/>
                <w:u w:val="none"/>
                <w:lang w:val="en-US"/>
              </w:rPr>
              <w:instrText>PRIVATE {"MapObjectType":"Relationship","Id":"QCSX8Y7Izka7LPwSzPFjvQ==","Parent":"1CFkJyav90Ovo5458+rSXg==","PointTo":"raIEAzqBFkmQigGP7A2jqw=="}</w:instrText>
            </w:r>
            <w:r>
              <w:rPr>
                <w:color w:val="auto"/>
                <w:u w:val="none"/>
                <w:lang w:val="en-US"/>
              </w:rPr>
              <w:fldChar w:fldCharType="end"/>
            </w:r>
          </w:p>
        </w:tc>
      </w:tr>
      <w:tr>
        <w:tblPrEx>
          <w:tblInd w:w="140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Nr4vYqpXOEKYidCgIz7aZA==" w:history="1">
              <w:r>
                <w:rPr>
                  <w:color w:val="0000FF"/>
                  <w:u w:val="single"/>
                  <w:lang w:val="en-US"/>
                </w:rPr>
                <w:t>unofficial &amp; unsorted ideas</w:t>
              </w:r>
            </w:hyperlink>
            <w:r>
              <w:rPr>
                <w:color w:val="auto"/>
                <w:u w:val="none"/>
                <w:lang w:val="en-US"/>
              </w:rPr>
              <w:fldChar w:fldCharType="begin"/>
            </w:r>
            <w:r>
              <w:rPr>
                <w:color w:val="auto"/>
                <w:u w:val="none"/>
                <w:lang w:val="en-US"/>
              </w:rPr>
              <w:instrText>PRIVATE {"MapObjectType":"Relationship","Id":"ESIFXdgv9EGG3+mGT8UdAw==","Parent":"1CFkJyav90Ovo5458+rSXg==","PointTo":"Nr4vYqpXOEKYidCgIz7aZA=="}</w:instrText>
            </w:r>
            <w:r>
              <w:rPr>
                <w:color w:val="auto"/>
                <w:u w:val="none"/>
                <w:lang w:val="en-US"/>
              </w:rPr>
              <w:fldChar w:fldCharType="end"/>
            </w:r>
            <w:r>
              <w:rPr>
                <w:color w:val="auto"/>
                <w:u w:val="none"/>
                <w:lang w:val="en-US"/>
              </w:rPr>
              <w:fldChar w:fldCharType="begin"/>
            </w:r>
            <w:r>
              <w:rPr>
                <w:color w:val="auto"/>
                <w:u w:val="none"/>
                <w:lang w:val="en-US"/>
              </w:rPr>
              <w:instrText>PRIVATE {"MapObjectType":"Topic","Id":"1CFkJyav90Ovo5458+rSXg==","Description":"TopicInfoEnd"}</w:instrText>
            </w:r>
            <w:r>
              <w:rPr>
                <w:color w:val="auto"/>
                <w:u w:val="none"/>
                <w:lang w:val="en-US"/>
              </w:rPr>
              <w:fldChar w:fldCharType="end"/>
            </w:r>
          </w:p>
        </w:tc>
      </w:tr>
    </w:tbl>
    <w:p>
      <w:pPr>
        <w:pStyle w:val="MMTopic2"/>
        <w:numPr>
          <w:ilvl w:val="1"/>
          <w:numId w:val="1"/>
        </w:numPr>
        <w:spacing w:before="240" w:after="240"/>
      </w:pPr>
      <w:bookmarkStart w:id="183" w:name="8EgetQzeZESS5O5g9IWmrA=="/>
      <w:bookmarkStart w:id="184" w:name="_Toc256000091"/>
      <w:r>
        <w:rPr>
          <w:b/>
          <w:i/>
          <w:sz w:val="28"/>
        </w:rPr>
        <w:t>Guide</w:t>
      </w:r>
      <w:bookmarkEnd w:id="184"/>
      <w:bookmarkEnd w:id="183"/>
      <w:r>
        <w:rPr>
          <w:b/>
          <w:i/>
          <w:sz w:val="28"/>
        </w:rPr>
        <w:fldChar w:fldCharType="begin"/>
      </w:r>
      <w:r>
        <w:rPr>
          <w:b/>
          <w:i/>
          <w:sz w:val="28"/>
        </w:rPr>
        <w:instrText>PRIVATE {"MapObjectType":"Topic","SubType":"Subtopic","Id":"8EgetQzeZESS5O5g9IWmrA==","Parent":"7WnbZiPRtEmrWOtSmPUENQ==","Description":"TopicStart"}</w:instrText>
      </w:r>
      <w:r>
        <w:rPr>
          <w:b/>
          <w:i/>
          <w:sz w:val="28"/>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905"/>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JB4JYkdUo06sxSkvx3xjmQ==" w:history="1">
              <w:r>
                <w:rPr>
                  <w:color w:val="0000FF"/>
                  <w:u w:val="single"/>
                  <w:lang w:val="en-US"/>
                </w:rPr>
                <w:t>a.i. part</w:t>
              </w:r>
            </w:hyperlink>
            <w:r>
              <w:rPr>
                <w:color w:val="auto"/>
                <w:u w:val="none"/>
                <w:lang w:val="en-US"/>
              </w:rPr>
              <w:fldChar w:fldCharType="begin"/>
            </w:r>
            <w:r>
              <w:rPr>
                <w:color w:val="auto"/>
                <w:u w:val="none"/>
                <w:lang w:val="en-US"/>
              </w:rPr>
              <w:instrText>PRIVATE {"MapObjectType":"Relationship","Id":"/vUWaQyHG0etKH2xa5V50w==","Parent":"8EgetQzeZESS5O5g9IWmrA==","PointTo":"JB4JYkdUo06sxSkvx3xjmQ=="}</w:instrText>
            </w:r>
            <w:r>
              <w:rPr>
                <w:color w:val="auto"/>
                <w:u w:val="none"/>
                <w:lang w:val="en-US"/>
              </w:rPr>
              <w:fldChar w:fldCharType="end"/>
            </w:r>
          </w:p>
        </w:tc>
      </w:tr>
      <w:tr>
        <w:tblPrEx>
          <w:tblInd w:w="140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yo98HsyeE0S2hLbYtBGYFA==" w:history="1">
              <w:r>
                <w:rPr>
                  <w:color w:val="0000FF"/>
                  <w:u w:val="single"/>
                  <w:lang w:val="en-US"/>
                </w:rPr>
                <w:t>user part</w:t>
              </w:r>
            </w:hyperlink>
            <w:r>
              <w:rPr>
                <w:color w:val="auto"/>
                <w:u w:val="none"/>
                <w:lang w:val="en-US"/>
              </w:rPr>
              <w:fldChar w:fldCharType="begin"/>
            </w:r>
            <w:r>
              <w:rPr>
                <w:color w:val="auto"/>
                <w:u w:val="none"/>
                <w:lang w:val="en-US"/>
              </w:rPr>
              <w:instrText>PRIVATE {"MapObjectType":"Relationship","Id":"pDXSWVgaGkuHz/OGeQJPfw==","Parent":"8EgetQzeZESS5O5g9IWmrA==","PointTo":"yo98HsyeE0S2hLbYtBGYFA=="}</w:instrText>
            </w:r>
            <w:r>
              <w:rPr>
                <w:color w:val="auto"/>
                <w:u w:val="none"/>
                <w:lang w:val="en-US"/>
              </w:rPr>
              <w:fldChar w:fldCharType="end"/>
            </w:r>
            <w:r>
              <w:rPr>
                <w:color w:val="auto"/>
                <w:u w:val="none"/>
                <w:lang w:val="en-US"/>
              </w:rPr>
              <w:fldChar w:fldCharType="begin"/>
            </w:r>
            <w:r>
              <w:rPr>
                <w:color w:val="auto"/>
                <w:u w:val="none"/>
                <w:lang w:val="en-US"/>
              </w:rPr>
              <w:instrText>PRIVATE {"MapObjectType":"Topic","Id":"8EgetQzeZESS5O5g9IWmrA==","Description":"TopicInfoEnd"}</w:instrText>
            </w:r>
            <w:r>
              <w:rPr>
                <w:color w:val="auto"/>
                <w:u w:val="none"/>
                <w:lang w:val="en-US"/>
              </w:rPr>
              <w:fldChar w:fldCharType="end"/>
            </w:r>
          </w:p>
        </w:tc>
      </w:tr>
    </w:tbl>
    <w:p>
      <w:pPr>
        <w:pStyle w:val="MMTopic2"/>
        <w:numPr>
          <w:ilvl w:val="1"/>
          <w:numId w:val="1"/>
        </w:numPr>
        <w:spacing w:before="240" w:after="240"/>
      </w:pPr>
      <w:bookmarkStart w:id="185" w:name="vI6TjuHcUEa27VqhjiIvSg=="/>
      <w:bookmarkStart w:id="186" w:name="_Toc256000092"/>
      <w:r>
        <w:rPr>
          <w:b/>
          <w:sz w:val="28"/>
        </w:rPr>
        <w:t>Build</w:t>
      </w:r>
      <w:bookmarkEnd w:id="186"/>
      <w:bookmarkEnd w:id="185"/>
      <w:r>
        <w:rPr>
          <w:b/>
          <w:sz w:val="28"/>
        </w:rPr>
        <w:fldChar w:fldCharType="begin"/>
      </w:r>
      <w:r>
        <w:rPr>
          <w:b/>
          <w:sz w:val="28"/>
        </w:rPr>
        <w:instrText>PRIVATE {"MapObjectType":"Topic","SubType":"Subtopic","Id":"vI6TjuHcUEa27VqhjiIvSg==","Parent":"7WnbZiPRtEmrWOtSmPUENQ==","Description":"TopicStart"}</w:instrText>
      </w:r>
      <w:r>
        <w:rPr>
          <w:b/>
          <w:sz w:val="28"/>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901"/>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Me6pab1bukmEc3NgZuKpbQ==" w:history="1">
              <w:r>
                <w:rPr>
                  <w:color w:val="0000FF"/>
                  <w:u w:val="single"/>
                  <w:lang w:val="en-US"/>
                </w:rPr>
                <w:t>AIO AI SEO Platform</w:t>
              </w:r>
            </w:hyperlink>
            <w:r>
              <w:rPr>
                <w:color w:val="auto"/>
                <w:u w:val="none"/>
                <w:lang w:val="en-US"/>
              </w:rPr>
              <w:fldChar w:fldCharType="begin"/>
            </w:r>
            <w:r>
              <w:rPr>
                <w:color w:val="auto"/>
                <w:u w:val="none"/>
                <w:lang w:val="en-US"/>
              </w:rPr>
              <w:instrText>PRIVATE {"MapObjectType":"Relationship","Id":"zRhZYQ5JHkydfbjBSd3DVg==","Parent":"vI6TjuHcUEa27VqhjiIvSg==","PointTo":"Me6pab1bukmEc3NgZuKpbQ=="}</w:instrText>
            </w:r>
            <w:r>
              <w:rPr>
                <w:color w:val="auto"/>
                <w:u w:val="none"/>
                <w:lang w:val="en-US"/>
              </w:rPr>
              <w:fldChar w:fldCharType="end"/>
            </w:r>
            <w:r>
              <w:rPr>
                <w:color w:val="auto"/>
                <w:u w:val="none"/>
                <w:lang w:val="en-US"/>
              </w:rPr>
              <w:fldChar w:fldCharType="begin"/>
            </w:r>
            <w:r>
              <w:rPr>
                <w:color w:val="auto"/>
                <w:u w:val="none"/>
                <w:lang w:val="en-US"/>
              </w:rPr>
              <w:instrText>PRIVATE {"MapObjectType":"Topic","Id":"vI6TjuHcUEa27VqhjiIvSg==","Description":"TopicInfoEnd"}</w:instrText>
            </w:r>
            <w:r>
              <w:rPr>
                <w:color w:val="auto"/>
                <w:u w:val="none"/>
                <w:lang w:val="en-US"/>
              </w:rPr>
              <w:fldChar w:fldCharType="end"/>
            </w:r>
          </w:p>
        </w:tc>
      </w:tr>
    </w:tbl>
    <w:p>
      <w:pPr>
        <w:pStyle w:val="MMFloating"/>
        <w:numPr>
          <w:ilvl w:val="0"/>
          <w:numId w:val="1"/>
        </w:numPr>
        <w:spacing w:before="240" w:after="240"/>
      </w:pPr>
      <w:bookmarkStart w:id="187" w:name="ZlaO0Kp1AUOz5B1eIlRwQA=="/>
      <w:bookmarkStart w:id="188" w:name="_Toc256000093"/>
      <w:r>
        <w:rPr>
          <w:b/>
          <w:sz w:val="40"/>
          <w:u w:val="none"/>
        </w:rPr>
        <w:t>user basic tasks</w:t>
      </w:r>
      <w:bookmarkEnd w:id="188"/>
      <w:bookmarkEnd w:id="187"/>
      <w:r>
        <w:rPr>
          <w:b/>
          <w:sz w:val="40"/>
          <w:u w:val="none"/>
        </w:rPr>
        <w:fldChar w:fldCharType="begin"/>
      </w:r>
      <w:r>
        <w:rPr>
          <w:b/>
          <w:sz w:val="40"/>
          <w:u w:val="none"/>
        </w:rPr>
        <w:instrText>PRIVATE {"MapObjectType":"Topic","SubType":"Floating","Id":"ZlaO0Kp1AUOz5B1eIlRwQA==","Description":"TopicStart"}</w:instrText>
      </w:r>
      <w:r>
        <w:rPr>
          <w:b/>
          <w:sz w:val="40"/>
          <w:u w:val="none"/>
        </w:rPr>
        <w:fldChar w:fldCharType="end"/>
      </w:r>
      <w:r>
        <w:fldChar w:fldCharType="begin"/>
      </w:r>
      <w:r>
        <w:instrText>PRIVATE {"MapObjectType":"Topic","Id":"ZlaO0Kp1AUOz5B1eIlRwQA==","Description":"TopicInfoEnd"}</w:instrText>
      </w:r>
      <w:r>
        <w:fldChar w:fldCharType="end"/>
      </w:r>
    </w:p>
    <w:p>
      <w:pPr>
        <w:pStyle w:val="MMTopic2"/>
        <w:numPr>
          <w:ilvl w:val="1"/>
          <w:numId w:val="1"/>
        </w:numPr>
        <w:spacing w:after="240"/>
      </w:pPr>
      <w:bookmarkStart w:id="189" w:name="V9sA8AWuc0SU1G0oO7TC6w=="/>
      <w:bookmarkStart w:id="190" w:name="_Toc256000094"/>
      <w:r>
        <w:rPr>
          <w:b/>
          <w:sz w:val="28"/>
        </w:rPr>
        <w:t>Create</w:t>
      </w:r>
      <w:bookmarkEnd w:id="190"/>
      <w:bookmarkEnd w:id="189"/>
      <w:r>
        <w:rPr>
          <w:b/>
          <w:sz w:val="28"/>
        </w:rPr>
        <w:fldChar w:fldCharType="begin"/>
      </w:r>
      <w:r>
        <w:rPr>
          <w:b/>
          <w:sz w:val="28"/>
        </w:rPr>
        <w:instrText>PRIVATE {"MapObjectType":"Topic","SubType":"Subtopic","Id":"V9sA8AWuc0SU1G0oO7TC6w==","Parent":"ZlaO0Kp1AUOz5B1eIlRwQA==","Description":"TopicStart"}</w:instrText>
      </w:r>
      <w:r>
        <w:rPr>
          <w:b/>
          <w:sz w:val="28"/>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3613"/>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uGq7leQLuUSpajy6zcTdfA==" w:history="1">
              <w:r>
                <w:rPr>
                  <w:color w:val="0000FF"/>
                  <w:u w:val="single"/>
                  <w:lang w:val="en-US"/>
                </w:rPr>
                <w:t>core &amp; most-have functions</w:t>
              </w:r>
            </w:hyperlink>
            <w:r>
              <w:rPr>
                <w:color w:val="auto"/>
                <w:u w:val="none"/>
                <w:lang w:val="en-US"/>
              </w:rPr>
              <w:fldChar w:fldCharType="begin"/>
            </w:r>
            <w:r>
              <w:rPr>
                <w:color w:val="auto"/>
                <w:u w:val="none"/>
                <w:lang w:val="en-US"/>
              </w:rPr>
              <w:instrText>PRIVATE {"MapObjectType":"Relationship","Id":"SV6GuY/B40mP2PpISy3Hew==","Parent":"uGq7leQLuUSpajy6zcTdfA==","PointTo":"V9sA8AWuc0SU1G0oO7TC6w=="}</w:instrText>
            </w:r>
            <w:r>
              <w:rPr>
                <w:color w:val="auto"/>
                <w:u w:val="none"/>
                <w:lang w:val="en-US"/>
              </w:rPr>
              <w:fldChar w:fldCharType="end"/>
            </w:r>
            <w:r>
              <w:rPr>
                <w:color w:val="auto"/>
                <w:u w:val="none"/>
                <w:lang w:val="en-US"/>
              </w:rPr>
              <w:fldChar w:fldCharType="begin"/>
            </w:r>
            <w:r>
              <w:rPr>
                <w:color w:val="auto"/>
                <w:u w:val="none"/>
                <w:lang w:val="en-US"/>
              </w:rPr>
              <w:instrText>PRIVATE {"MapObjectType":"Topic","Id":"V9sA8AWuc0SU1G0oO7TC6w==","Description":"TopicInfoEnd"}</w:instrText>
            </w:r>
            <w:r>
              <w:rPr>
                <w:color w:val="auto"/>
                <w:u w:val="none"/>
                <w:lang w:val="en-US"/>
              </w:rPr>
              <w:fldChar w:fldCharType="end"/>
            </w:r>
          </w:p>
        </w:tc>
      </w:tr>
    </w:tbl>
    <w:p>
      <w:pPr>
        <w:pStyle w:val="MMTopic2"/>
        <w:numPr>
          <w:ilvl w:val="1"/>
          <w:numId w:val="1"/>
        </w:numPr>
        <w:spacing w:before="240" w:after="240"/>
      </w:pPr>
      <w:bookmarkStart w:id="191" w:name="6yJZaPJRtUuyvkZcY+0qZA=="/>
      <w:bookmarkStart w:id="192" w:name="_Toc256000095"/>
      <w:r>
        <w:rPr>
          <w:b/>
          <w:sz w:val="28"/>
        </w:rPr>
        <w:t>Insights</w:t>
      </w:r>
      <w:bookmarkEnd w:id="192"/>
      <w:bookmarkEnd w:id="191"/>
      <w:r>
        <w:rPr>
          <w:b/>
          <w:sz w:val="28"/>
        </w:rPr>
        <w:fldChar w:fldCharType="begin"/>
      </w:r>
      <w:r>
        <w:rPr>
          <w:b/>
          <w:sz w:val="28"/>
        </w:rPr>
        <w:instrText>PRIVATE {"MapObjectType":"Topic","SubType":"Subtopic","Id":"6yJZaPJRtUuyvkZcY+0qZA==","Parent":"ZlaO0Kp1AUOz5B1eIlRwQA==","Description":"TopicStart"}</w:instrText>
      </w:r>
      <w:r>
        <w:rPr>
          <w:b/>
          <w:sz w:val="28"/>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800"/>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JB4JYkdUo06sxSkvx3xjmQ==" w:history="1">
              <w:r>
                <w:rPr>
                  <w:color w:val="0000FF"/>
                  <w:u w:val="single"/>
                  <w:lang w:val="en-US"/>
                </w:rPr>
                <w:t>a.i. part</w:t>
              </w:r>
            </w:hyperlink>
            <w:r>
              <w:rPr>
                <w:color w:val="auto"/>
                <w:u w:val="none"/>
                <w:lang w:val="en-US"/>
              </w:rPr>
              <w:fldChar w:fldCharType="begin"/>
            </w:r>
            <w:r>
              <w:rPr>
                <w:color w:val="auto"/>
                <w:u w:val="none"/>
                <w:lang w:val="en-US"/>
              </w:rPr>
              <w:instrText>PRIVATE {"MapObjectType":"Relationship","Id":"DaEQNS4sH0SflshSqFvMEg==","Parent":"JB4JYkdUo06sxSkvx3xjmQ==","PointTo":"6yJZaPJRtUuyvkZcY+0qZA=="}</w:instrText>
            </w:r>
            <w:r>
              <w:rPr>
                <w:color w:val="auto"/>
                <w:u w:val="none"/>
                <w:lang w:val="en-US"/>
              </w:rPr>
              <w:fldChar w:fldCharType="end"/>
            </w:r>
            <w:r>
              <w:rPr>
                <w:color w:val="auto"/>
                <w:u w:val="none"/>
                <w:lang w:val="en-US"/>
              </w:rPr>
              <w:fldChar w:fldCharType="begin"/>
            </w:r>
            <w:r>
              <w:rPr>
                <w:color w:val="auto"/>
                <w:u w:val="none"/>
                <w:lang w:val="en-US"/>
              </w:rPr>
              <w:instrText>PRIVATE {"MapObjectType":"Topic","Id":"6yJZaPJRtUuyvkZcY+0qZA==","Description":"TopicInfoEnd"}</w:instrText>
            </w:r>
            <w:r>
              <w:rPr>
                <w:color w:val="auto"/>
                <w:u w:val="none"/>
                <w:lang w:val="en-US"/>
              </w:rPr>
              <w:fldChar w:fldCharType="end"/>
            </w:r>
          </w:p>
        </w:tc>
      </w:tr>
    </w:tbl>
    <w:p>
      <w:pPr>
        <w:pStyle w:val="MMFloating"/>
        <w:numPr>
          <w:ilvl w:val="0"/>
          <w:numId w:val="1"/>
        </w:numPr>
        <w:spacing w:before="240" w:after="240"/>
      </w:pPr>
      <w:bookmarkStart w:id="193" w:name="bX1F8QsgREaZGJceYhA9Xw=="/>
      <w:bookmarkStart w:id="194" w:name="_Toc256000096"/>
      <w:r>
        <w:rPr>
          <w:b/>
          <w:sz w:val="40"/>
          <w:u w:val="none"/>
        </w:rPr>
        <w:t>A.I. core tasks</w:t>
      </w:r>
      <w:bookmarkEnd w:id="194"/>
      <w:bookmarkEnd w:id="193"/>
      <w:r>
        <w:rPr>
          <w:b/>
          <w:sz w:val="40"/>
          <w:u w:val="none"/>
        </w:rPr>
        <w:fldChar w:fldCharType="begin"/>
      </w:r>
      <w:r>
        <w:rPr>
          <w:b/>
          <w:sz w:val="40"/>
          <w:u w:val="none"/>
        </w:rPr>
        <w:instrText>PRIVATE {"MapObjectType":"Topic","SubType":"Floating","Id":"bX1F8QsgREaZGJceYhA9Xw==","Description":"TopicStart"}</w:instrText>
      </w:r>
      <w:r>
        <w:rPr>
          <w:b/>
          <w:sz w:val="40"/>
          <w:u w:val="none"/>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1783"/>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JB4JYkdUo06sxSkvx3xjmQ==" w:history="1">
              <w:r>
                <w:rPr>
                  <w:color w:val="0000FF"/>
                  <w:u w:val="single"/>
                  <w:lang w:val="en-US"/>
                </w:rPr>
                <w:t>a.i. part</w:t>
              </w:r>
            </w:hyperlink>
            <w:r>
              <w:rPr>
                <w:color w:val="auto"/>
                <w:u w:val="none"/>
                <w:lang w:val="en-US"/>
              </w:rPr>
              <w:fldChar w:fldCharType="begin"/>
            </w:r>
            <w:r>
              <w:rPr>
                <w:color w:val="auto"/>
                <w:u w:val="none"/>
                <w:lang w:val="en-US"/>
              </w:rPr>
              <w:instrText>PRIVATE {"MapObjectType":"Relationship","Id":"NsWQJgpeVkKfiJtYsFW+uA==","Parent":"bX1F8QsgREaZGJceYhA9Xw==","PointTo":"JB4JYkdUo06sxSkvx3xjmQ=="}</w:instrText>
            </w:r>
            <w:r>
              <w:rPr>
                <w:color w:val="auto"/>
                <w:u w:val="none"/>
                <w:lang w:val="en-US"/>
              </w:rPr>
              <w:fldChar w:fldCharType="end"/>
            </w:r>
            <w:r>
              <w:rPr>
                <w:color w:val="auto"/>
                <w:u w:val="none"/>
                <w:lang w:val="en-US"/>
              </w:rPr>
              <w:fldChar w:fldCharType="begin"/>
            </w:r>
            <w:r>
              <w:rPr>
                <w:color w:val="auto"/>
                <w:u w:val="none"/>
                <w:lang w:val="en-US"/>
              </w:rPr>
              <w:instrText>PRIVATE {"MapObjectType":"Topic","Id":"bX1F8QsgREaZGJceYhA9Xw==","Description":"TopicInfoEnd"}</w:instrText>
            </w:r>
            <w:r>
              <w:rPr>
                <w:color w:val="auto"/>
                <w:u w:val="none"/>
                <w:lang w:val="en-US"/>
              </w:rPr>
              <w:fldChar w:fldCharType="end"/>
            </w:r>
          </w:p>
        </w:tc>
      </w:tr>
    </w:tbl>
    <w:p>
      <w:pPr>
        <w:pStyle w:val="MMTopic2"/>
        <w:numPr>
          <w:ilvl w:val="1"/>
          <w:numId w:val="1"/>
        </w:numPr>
        <w:spacing w:before="240" w:after="240"/>
      </w:pPr>
      <w:bookmarkStart w:id="195" w:name="OMq1KRr3jUCY7qGI1+YeFQ=="/>
      <w:bookmarkStart w:id="196" w:name="_Toc256000097"/>
      <w:r>
        <w:rPr>
          <w:b/>
          <w:i/>
          <w:sz w:val="28"/>
        </w:rPr>
        <w:t>Analyze</w:t>
      </w:r>
      <w:bookmarkEnd w:id="196"/>
      <w:bookmarkEnd w:id="195"/>
      <w:r>
        <w:rPr>
          <w:b/>
          <w:i/>
          <w:sz w:val="28"/>
        </w:rPr>
        <w:fldChar w:fldCharType="begin"/>
      </w:r>
      <w:r>
        <w:rPr>
          <w:b/>
          <w:i/>
          <w:sz w:val="28"/>
        </w:rPr>
        <w:instrText>PRIVATE {"MapObjectType":"Topic","SubType":"Subtopic","Id":"OMq1KRr3jUCY7qGI1+YeFQ==","Parent":"bX1F8QsgREaZGJceYhA9Xw==","Description":"TopicStart"}</w:instrText>
      </w:r>
      <w:r>
        <w:rPr>
          <w:b/>
          <w:i/>
          <w:sz w:val="28"/>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3752"/>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ZtQTWGqx6kOgbkrq+bKZ0w==" w:history="1">
              <w:r>
                <w:rPr>
                  <w:color w:val="0000FF"/>
                  <w:u w:val="single"/>
                  <w:lang w:val="en-US"/>
                </w:rPr>
                <w:t>working examples to learn of</w:t>
              </w:r>
            </w:hyperlink>
            <w:r>
              <w:rPr>
                <w:color w:val="auto"/>
                <w:u w:val="none"/>
                <w:lang w:val="en-US"/>
              </w:rPr>
              <w:fldChar w:fldCharType="begin"/>
            </w:r>
            <w:r>
              <w:rPr>
                <w:color w:val="auto"/>
                <w:u w:val="none"/>
                <w:lang w:val="en-US"/>
              </w:rPr>
              <w:instrText>PRIVATE {"MapObjectType":"Relationship","Id":"NqJ9NKcLOkef5kgdUcpbxA==","Parent":"ZtQTWGqx6kOgbkrq+bKZ0w==","PointTo":"OMq1KRr3jUCY7qGI1+YeFQ=="}</w:instrText>
            </w:r>
            <w:r>
              <w:rPr>
                <w:color w:val="auto"/>
                <w:u w:val="none"/>
                <w:lang w:val="en-US"/>
              </w:rPr>
              <w:fldChar w:fldCharType="end"/>
            </w:r>
          </w:p>
        </w:tc>
      </w:tr>
      <w:tr>
        <w:tblPrEx>
          <w:tblInd w:w="140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JB4JYkdUo06sxSkvx3xjmQ==" w:history="1">
              <w:r>
                <w:rPr>
                  <w:color w:val="0000FF"/>
                  <w:u w:val="single"/>
                  <w:lang w:val="en-US"/>
                </w:rPr>
                <w:t>a.i. part</w:t>
              </w:r>
            </w:hyperlink>
            <w:r>
              <w:rPr>
                <w:color w:val="auto"/>
                <w:u w:val="none"/>
                <w:lang w:val="en-US"/>
              </w:rPr>
              <w:fldChar w:fldCharType="begin"/>
            </w:r>
            <w:r>
              <w:rPr>
                <w:color w:val="auto"/>
                <w:u w:val="none"/>
                <w:lang w:val="en-US"/>
              </w:rPr>
              <w:instrText>PRIVATE {"MapObjectType":"Relationship","Id":"vEfCkQwhN0yRT2UQ87VXtA==","Parent":"OMq1KRr3jUCY7qGI1+YeFQ==","PointTo":"JB4JYkdUo06sxSkvx3xjmQ=="}</w:instrText>
            </w:r>
            <w:r>
              <w:rPr>
                <w:color w:val="auto"/>
                <w:u w:val="none"/>
                <w:lang w:val="en-US"/>
              </w:rPr>
              <w:fldChar w:fldCharType="end"/>
            </w:r>
            <w:r>
              <w:rPr>
                <w:color w:val="auto"/>
                <w:u w:val="none"/>
                <w:lang w:val="en-US"/>
              </w:rPr>
              <w:fldChar w:fldCharType="begin"/>
            </w:r>
            <w:r>
              <w:rPr>
                <w:color w:val="auto"/>
                <w:u w:val="none"/>
                <w:lang w:val="en-US"/>
              </w:rPr>
              <w:instrText>PRIVATE {"MapObjectType":"Topic","Id":"OMq1KRr3jUCY7qGI1+YeFQ==","Description":"TopicInfoEnd"}</w:instrText>
            </w:r>
            <w:r>
              <w:rPr>
                <w:color w:val="auto"/>
                <w:u w:val="none"/>
                <w:lang w:val="en-US"/>
              </w:rPr>
              <w:fldChar w:fldCharType="end"/>
            </w:r>
          </w:p>
        </w:tc>
      </w:tr>
    </w:tbl>
    <w:p>
      <w:pPr>
        <w:pStyle w:val="MMTopic2"/>
        <w:numPr>
          <w:ilvl w:val="1"/>
          <w:numId w:val="1"/>
        </w:numPr>
        <w:spacing w:before="240" w:after="240"/>
      </w:pPr>
      <w:bookmarkStart w:id="197" w:name="5rX63fidb0SthYbMALr1Pw=="/>
      <w:bookmarkStart w:id="198" w:name="_Toc256000098"/>
      <w:r>
        <w:rPr>
          <w:b/>
          <w:i/>
          <w:sz w:val="28"/>
        </w:rPr>
        <w:t>Guide</w:t>
      </w:r>
      <w:bookmarkEnd w:id="198"/>
      <w:bookmarkEnd w:id="197"/>
      <w:r>
        <w:rPr>
          <w:b/>
          <w:i/>
          <w:sz w:val="28"/>
        </w:rPr>
        <w:fldChar w:fldCharType="begin"/>
      </w:r>
      <w:r>
        <w:rPr>
          <w:b/>
          <w:i/>
          <w:sz w:val="28"/>
        </w:rPr>
        <w:instrText>PRIVATE {"MapObjectType":"Topic","SubType":"Subtopic","Id":"5rX63fidb0SthYbMALr1Pw==","Parent":"bX1F8QsgREaZGJceYhA9Xw==","Description":"TopicStart"}</w:instrText>
      </w:r>
      <w:r>
        <w:rPr>
          <w:b/>
          <w:i/>
          <w:sz w:val="28"/>
        </w:rPr>
        <w:fldChar w:fldCharType="end"/>
      </w:r>
    </w:p>
    <w:tbl>
      <w:tblPr>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6802"/>
      </w:tblGrid>
      <w:tr>
        <w:tblPrEx>
          <w:tblInd w:w="1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LXAjRCF+Y0mF7LAcfBq6LA==" w:history="1">
              <w:r>
                <w:rPr>
                  <w:color w:val="0000FF"/>
                  <w:u w:val="single"/>
                  <w:lang w:val="en-US"/>
                </w:rPr>
                <w:t>Decision making on accounts creation process [type, subject, focus, etc.]</w:t>
              </w:r>
            </w:hyperlink>
            <w:r>
              <w:rPr>
                <w:color w:val="auto"/>
                <w:u w:val="none"/>
                <w:lang w:val="en-US"/>
              </w:rPr>
              <w:fldChar w:fldCharType="begin"/>
            </w:r>
            <w:r>
              <w:rPr>
                <w:color w:val="auto"/>
                <w:u w:val="none"/>
                <w:lang w:val="en-US"/>
              </w:rPr>
              <w:instrText>PRIVATE {"MapObjectType":"Relationship","Id":"jw2rJIF7rk6RacqrJWLuXA==","Parent":"LXAjRCF+Y0mF7LAcfBq6LA==","PointTo":"5rX63fidb0SthYbMALr1Pw=="}</w:instrText>
            </w:r>
            <w:r>
              <w:rPr>
                <w:color w:val="auto"/>
                <w:u w:val="none"/>
                <w:lang w:val="en-US"/>
              </w:rPr>
              <w:fldChar w:fldCharType="end"/>
            </w:r>
          </w:p>
        </w:tc>
      </w:tr>
      <w:tr>
        <w:tblPrEx>
          <w:tblInd w:w="140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01VNHYx1uEiBq67gPqJspA==" w:history="1">
              <w:r>
                <w:rPr>
                  <w:color w:val="0000FF"/>
                  <w:u w:val="single"/>
                  <w:lang w:val="en-US"/>
                </w:rPr>
                <w:t>Decision making on account aesthetic and information.</w:t>
              </w:r>
            </w:hyperlink>
            <w:r>
              <w:rPr>
                <w:color w:val="auto"/>
                <w:u w:val="none"/>
                <w:lang w:val="en-US"/>
              </w:rPr>
              <w:fldChar w:fldCharType="begin"/>
            </w:r>
            <w:r>
              <w:rPr>
                <w:color w:val="auto"/>
                <w:u w:val="none"/>
                <w:lang w:val="en-US"/>
              </w:rPr>
              <w:instrText>PRIVATE {"MapObjectType":"Relationship","Id":"7eA9AYAL6k6WU7Ud5/uiUw==","Parent":"01VNHYx1uEiBq67gPqJspA==","PointTo":"5rX63fidb0SthYbMALr1Pw=="}</w:instrText>
            </w:r>
            <w:r>
              <w:rPr>
                <w:color w:val="auto"/>
                <w:u w:val="none"/>
                <w:lang w:val="en-US"/>
              </w:rPr>
              <w:fldChar w:fldCharType="end"/>
            </w:r>
          </w:p>
        </w:tc>
      </w:tr>
      <w:tr>
        <w:tblPrEx>
          <w:tblInd w:w="140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JB4JYkdUo06sxSkvx3xjmQ==" w:history="1">
              <w:r>
                <w:rPr>
                  <w:color w:val="0000FF"/>
                  <w:u w:val="single"/>
                  <w:lang w:val="en-US"/>
                </w:rPr>
                <w:t>a.i. part</w:t>
              </w:r>
            </w:hyperlink>
            <w:r>
              <w:rPr>
                <w:color w:val="auto"/>
                <w:u w:val="none"/>
                <w:lang w:val="en-US"/>
              </w:rPr>
              <w:fldChar w:fldCharType="begin"/>
            </w:r>
            <w:r>
              <w:rPr>
                <w:color w:val="auto"/>
                <w:u w:val="none"/>
                <w:lang w:val="en-US"/>
              </w:rPr>
              <w:instrText>PRIVATE {"MapObjectType":"Relationship","Id":"jYa2x9aB/0KzT7qiCfnlbg==","Parent":"5rX63fidb0SthYbMALr1Pw==","PointTo":"JB4JYkdUo06sxSkvx3xjmQ=="}</w:instrText>
            </w:r>
            <w:r>
              <w:rPr>
                <w:color w:val="auto"/>
                <w:u w:val="none"/>
                <w:lang w:val="en-US"/>
              </w:rPr>
              <w:fldChar w:fldCharType="end"/>
            </w:r>
          </w:p>
        </w:tc>
      </w:tr>
      <w:tr>
        <w:tblPrEx>
          <w:tblInd w:w="1400" w:type="dxa"/>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points to </w:t>
            </w:r>
            <w:hyperlink w:anchor="yo98HsyeE0S2hLbYtBGYFA==" w:history="1">
              <w:r>
                <w:rPr>
                  <w:color w:val="0000FF"/>
                  <w:u w:val="single"/>
                  <w:lang w:val="en-US"/>
                </w:rPr>
                <w:t>user part</w:t>
              </w:r>
            </w:hyperlink>
            <w:r>
              <w:rPr>
                <w:color w:val="auto"/>
                <w:u w:val="none"/>
                <w:lang w:val="en-US"/>
              </w:rPr>
              <w:fldChar w:fldCharType="begin"/>
            </w:r>
            <w:r>
              <w:rPr>
                <w:color w:val="auto"/>
                <w:u w:val="none"/>
                <w:lang w:val="en-US"/>
              </w:rPr>
              <w:instrText>PRIVATE {"MapObjectType":"Relationship","Id":"/daSatFCVEGClOcG0Pe9bA==","Parent":"5rX63fidb0SthYbMALr1Pw==","PointTo":"yo98HsyeE0S2hLbYtBGYFA=="}</w:instrText>
            </w:r>
            <w:r>
              <w:rPr>
                <w:color w:val="auto"/>
                <w:u w:val="none"/>
                <w:lang w:val="en-US"/>
              </w:rPr>
              <w:fldChar w:fldCharType="end"/>
            </w:r>
            <w:r>
              <w:rPr>
                <w:color w:val="auto"/>
                <w:u w:val="none"/>
                <w:lang w:val="en-US"/>
              </w:rPr>
              <w:fldChar w:fldCharType="begin"/>
            </w:r>
            <w:r>
              <w:rPr>
                <w:color w:val="auto"/>
                <w:u w:val="none"/>
                <w:lang w:val="en-US"/>
              </w:rPr>
              <w:instrText>PRIVATE {"MapObjectType":"Topic","Id":"5rX63fidb0SthYbMALr1Pw==","Description":"TopicInfoEnd"}</w:instrText>
            </w:r>
            <w:r>
              <w:rPr>
                <w:color w:val="auto"/>
                <w:u w:val="none"/>
                <w:lang w:val="en-US"/>
              </w:rPr>
              <w:fldChar w:fldCharType="end"/>
            </w:r>
          </w:p>
        </w:tc>
      </w:tr>
    </w:tbl>
    <w:p>
      <w:pPr>
        <w:pStyle w:val="MMFloating"/>
        <w:numPr>
          <w:ilvl w:val="0"/>
          <w:numId w:val="1"/>
        </w:numPr>
        <w:spacing w:before="240" w:after="240"/>
      </w:pPr>
      <w:bookmarkStart w:id="199" w:name="DAaa5YIVD0WSE3yLYLSi0Q=="/>
      <w:bookmarkStart w:id="200" w:name="_Toc256000099"/>
      <w:r>
        <w:rPr>
          <w:b/>
          <w:i/>
          <w:sz w:val="40"/>
          <w:u w:val="single"/>
        </w:rPr>
        <w:t>The coding a.i.</w:t>
      </w:r>
      <w:r>
        <w:rPr>
          <w:b/>
          <w:i/>
          <w:sz w:val="40"/>
        </w:rPr>
        <w:t xml:space="preserve"> </w:t>
      </w:r>
      <w:r>
        <w:rPr>
          <w:b w:val="0"/>
          <w:i/>
          <w:sz w:val="40"/>
        </w:rPr>
        <w:t>Cline on VSCodium.</w:t>
      </w:r>
      <w:bookmarkEnd w:id="200"/>
      <w:bookmarkEnd w:id="199"/>
      <w:r>
        <w:rPr>
          <w:b/>
          <w:i/>
          <w:sz w:val="40"/>
        </w:rPr>
        <w:fldChar w:fldCharType="begin"/>
      </w:r>
      <w:r>
        <w:rPr>
          <w:b/>
          <w:i/>
          <w:sz w:val="40"/>
        </w:rPr>
        <w:instrText>PRIVATE {"MapObjectType":"Topic","SubType":"Floating","Id":"DAaa5YIVD0WSE3yLYLSi0Q==","Description":"TopicStart"}</w:instrText>
      </w:r>
      <w:r>
        <w:rPr>
          <w:b/>
          <w:i/>
          <w:sz w:val="40"/>
        </w:rPr>
        <w:fldChar w:fldCharType="end"/>
      </w:r>
    </w:p>
    <w:tbl>
      <w:tblPr>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
      <w:tblGrid>
        <w:gridCol w:w="1374"/>
        <w:gridCol w:w="2735"/>
      </w:tblGrid>
      <w:tr>
        <w:tblPrEx>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 w:type="dxa"/>
            <w:left w:w="108" w:type="dxa"/>
            <w:bottom w:w="30" w:type="dxa"/>
            <w:right w:w="108" w:type="dxa"/>
          </w:tblCellMar>
        </w:tblPrEx>
        <w:tc>
          <w:tcPr>
            <w:vAlign w:val="center"/>
          </w:tcPr>
          <w:p>
            <w:pPr>
              <w:pStyle w:val="MMTopicInfo"/>
              <w:ind w:left="0"/>
            </w:pPr>
            <w:r>
              <w:t>Relationship</w:t>
            </w:r>
          </w:p>
        </w:tc>
        <w:tc>
          <w:tcPr>
            <w:vAlign w:val="center"/>
          </w:tcPr>
          <w:p>
            <w:pPr>
              <w:pStyle w:val="MMRelationship"/>
              <w:ind w:left="0"/>
              <w:rPr>
                <w:color w:val="auto"/>
                <w:u w:val="none"/>
                <w:lang w:val="en-US"/>
              </w:rPr>
            </w:pPr>
            <w:r>
              <w:rPr>
                <w:lang w:val="en-US"/>
              </w:rPr>
              <w:t xml:space="preserve">begins at </w:t>
            </w:r>
            <w:hyperlink w:anchor="7WnbZiPRtEmrWOtSmPUENQ==" w:history="1">
              <w:r>
                <w:rPr>
                  <w:color w:val="0000FF"/>
                  <w:u w:val="single"/>
                  <w:lang w:val="en-US"/>
                </w:rPr>
                <w:t>dev A.I. core tasks</w:t>
              </w:r>
            </w:hyperlink>
            <w:r>
              <w:rPr>
                <w:color w:val="auto"/>
                <w:u w:val="none"/>
                <w:lang w:val="en-US"/>
              </w:rPr>
              <w:fldChar w:fldCharType="begin"/>
            </w:r>
            <w:r>
              <w:rPr>
                <w:color w:val="auto"/>
                <w:u w:val="none"/>
                <w:lang w:val="en-US"/>
              </w:rPr>
              <w:instrText>PRIVATE {"MapObjectType":"Relationship","Id":"XyVxQyFHiUKuSnqKohMKnw==","Parent":"7WnbZiPRtEmrWOtSmPUENQ==","PointTo":"DAaa5YIVD0WSE3yLYLSi0Q=="}</w:instrText>
            </w:r>
            <w:r>
              <w:rPr>
                <w:color w:val="auto"/>
                <w:u w:val="none"/>
                <w:lang w:val="en-US"/>
              </w:rPr>
              <w:fldChar w:fldCharType="end"/>
            </w:r>
            <w:r>
              <w:rPr>
                <w:color w:val="auto"/>
                <w:u w:val="none"/>
                <w:lang w:val="en-US"/>
              </w:rPr>
              <w:fldChar w:fldCharType="begin"/>
            </w:r>
            <w:r>
              <w:rPr>
                <w:color w:val="auto"/>
                <w:u w:val="none"/>
                <w:lang w:val="en-US"/>
              </w:rPr>
              <w:instrText>PRIVATE {"MapObjectType":"Topic","Id":"DAaa5YIVD0WSE3yLYLSi0Q==","Description":"TopicInfoEnd"}</w:instrText>
            </w:r>
            <w:r>
              <w:rPr>
                <w:color w:val="auto"/>
                <w:u w:val="none"/>
                <w:lang w:val="en-US"/>
              </w:rPr>
              <w:fldChar w:fldCharType="end"/>
            </w:r>
          </w:p>
        </w:tc>
      </w:tr>
    </w:tbl>
    <w:p>
      <w:pPr>
        <w:numPr>
          <w:ilvl w:val="0"/>
          <w:numId w:val="0"/>
        </w:numPr>
        <w:spacing w:before="240"/>
      </w:pPr>
    </w:p>
    <w:sectPr>
      <w:footerReference w:type="default" r:id="rI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center"/>
    </w:pPr>
    <w:r>
      <w:fldChar w:fldCharType="begin"/>
    </w:r>
    <w:r>
      <w:instrText>PAGE</w:instrText>
    </w:r>
    <w:r>
      <w:fldChar w:fldCharType="separate"/>
    </w:r>
    <w:r>
      <w:t>12</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bullet"/>
      <w:lvlText w:val="·"/>
      <w:lvlJc w:val="left"/>
      <w:pPr>
        <w:tabs>
          <w:tab w:val="num" w:pos="1880"/>
        </w:tabs>
        <w:ind w:left="1880" w:hanging="400"/>
      </w:pPr>
      <w:rPr>
        <w:rFonts w:ascii="Symbol" w:eastAsia="Symbol" w:hAnsi="Symbol" w:cs="Symbol"/>
      </w:rPr>
    </w:lvl>
    <w:lvl w:ilvl="4">
      <w:start w:val="1"/>
      <w:numFmt w:val="bullet"/>
      <w:lvlText w:val="·"/>
      <w:lvlJc w:val="left"/>
      <w:pPr>
        <w:tabs>
          <w:tab w:val="num" w:pos="2120"/>
        </w:tabs>
        <w:ind w:left="2120" w:hanging="400"/>
      </w:pPr>
      <w:rPr>
        <w:rFonts w:ascii="Symbol" w:eastAsia="Symbol" w:hAnsi="Symbol" w:cs="Symbol"/>
      </w:rPr>
    </w:lvl>
    <w:lvl w:ilvl="5">
      <w:start w:val="1"/>
      <w:numFmt w:val="bullet"/>
      <w:lvlText w:val="·"/>
      <w:lvlJc w:val="left"/>
      <w:pPr>
        <w:tabs>
          <w:tab w:val="num" w:pos="2120"/>
        </w:tabs>
        <w:ind w:left="2120" w:hanging="400"/>
      </w:pPr>
      <w:rPr>
        <w:rFonts w:ascii="Symbol" w:eastAsia="Symbol" w:hAnsi="Symbol" w:cs="Symbol"/>
      </w:rPr>
    </w:lvl>
    <w:lvl w:ilvl="6">
      <w:start w:val="1"/>
      <w:numFmt w:val="bullet"/>
      <w:lvlText w:val="·"/>
      <w:lvlJc w:val="left"/>
      <w:pPr>
        <w:tabs>
          <w:tab w:val="num" w:pos="2120"/>
        </w:tabs>
        <w:ind w:left="2120" w:hanging="400"/>
      </w:pPr>
      <w:rPr>
        <w:rFonts w:ascii="Symbol" w:eastAsia="Symbol" w:hAnsi="Symbol" w:cs="Symbol"/>
      </w:rPr>
    </w:lvl>
    <w:lvl w:ilvl="7">
      <w:start w:val="1"/>
      <w:numFmt w:val="bullet"/>
      <w:lvlText w:val="·"/>
      <w:lvlJc w:val="left"/>
      <w:pPr>
        <w:tabs>
          <w:tab w:val="num" w:pos="2120"/>
        </w:tabs>
        <w:ind w:left="2120" w:hanging="400"/>
      </w:pPr>
      <w:rPr>
        <w:rFonts w:ascii="Symbol" w:eastAsia="Symbol" w:hAnsi="Symbol" w:cs="Symbol"/>
      </w:rPr>
    </w:lvl>
    <w:lvl w:ilvl="8">
      <w:start w:val="1"/>
      <w:numFmt w:val="bullet"/>
      <w:lvlText w:val="·"/>
      <w:lvlJc w:val="left"/>
      <w:pPr>
        <w:tabs>
          <w:tab w:val="num" w:pos="2120"/>
        </w:tabs>
        <w:ind w:left="2120" w:hanging="400"/>
      </w:pPr>
      <w:rPr>
        <w:rFonts w:ascii="Symbol" w:eastAsia="Symbol" w:hAnsi="Symbol" w:cs="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Source Sans Pro" w:eastAsia="Source Sans Pro" w:hAnsi="Source Sans Pro" w:cs="Source Sans Pro"/>
      <w:sz w:val="22"/>
      <w:szCs w:val="24"/>
      <w:lang w:val="en-US"/>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rsid w:val="00EF7B96"/>
    <w:pPr>
      <w:spacing w:before="240" w:after="60"/>
      <w:jc w:val="center"/>
      <w:outlineLvl w:val="0"/>
    </w:pPr>
    <w:rPr>
      <w:rFonts w:ascii="Arial" w:hAnsi="Arial" w:cs="Arial"/>
      <w:b/>
      <w:bCs/>
      <w:kern w:val="28"/>
      <w:sz w:val="32"/>
      <w:szCs w:val="32"/>
    </w:rPr>
  </w:style>
  <w:style w:type="paragraph" w:customStyle="1" w:styleId="MMTitle">
    <w:name w:val="MM Title"/>
    <w:basedOn w:val="Normal"/>
    <w:qFormat/>
    <w:rsid w:val="00EF7B96"/>
    <w:pPr>
      <w:spacing w:before="240" w:after="60"/>
      <w:jc w:val="center"/>
      <w:outlineLvl w:val="0"/>
    </w:pPr>
    <w:rPr>
      <w:rFonts w:ascii="Source Sans Pro" w:eastAsia="Source Sans Pro" w:hAnsi="Source Sans Pro" w:cs="Source Sans Pro"/>
      <w:b/>
      <w:bCs/>
      <w:i w:val="0"/>
      <w:iCs w:val="0"/>
      <w:strike w:val="0"/>
      <w:dstrike w:val="0"/>
      <w:vanish w:val="0"/>
      <w:color w:val="auto"/>
      <w:kern w:val="28"/>
      <w:sz w:val="36"/>
      <w:szCs w:val="32"/>
      <w:u w:val="none"/>
    </w:rPr>
  </w:style>
  <w:style w:type="paragraph" w:customStyle="1" w:styleId="MMTopicInfo">
    <w:name w:val="MM TopicInfo"/>
    <w:next w:val="Normal"/>
    <w:qFormat/>
    <w:rPr>
      <w:rFonts w:ascii="Source Sans Pro" w:eastAsia="Source Sans Pro" w:hAnsi="Source Sans Pro" w:cs="Source Sans Pro"/>
      <w:sz w:val="22"/>
      <w:szCs w:val="24"/>
      <w:lang w:val="en-US"/>
    </w:rPr>
  </w:style>
  <w:style w:type="paragraph" w:customStyle="1" w:styleId="MMRelationship">
    <w:name w:val="MM Relationship"/>
    <w:next w:val="Normal"/>
    <w:qFormat/>
    <w:rPr>
      <w:rFonts w:ascii="Source Sans Pro" w:eastAsia="Source Sans Pro" w:hAnsi="Source Sans Pro" w:cs="Source Sans Pro"/>
      <w:sz w:val="22"/>
      <w:szCs w:val="24"/>
      <w:lang w:val="en-US"/>
    </w:rPr>
  </w:style>
  <w:style w:type="paragraph" w:customStyle="1" w:styleId="MMMapGraphic">
    <w:name w:val="MM Map Graphic"/>
    <w:next w:val="Normal"/>
    <w:qFormat/>
    <w:rPr>
      <w:rFonts w:ascii="Source Sans Pro" w:eastAsia="Source Sans Pro" w:hAnsi="Source Sans Pro" w:cs="Source Sans Pro"/>
      <w:sz w:val="22"/>
      <w:szCs w:val="24"/>
      <w:lang w:val="en-US"/>
    </w:rPr>
  </w:style>
  <w:style w:type="paragraph" w:customStyle="1" w:styleId="MMTopic1">
    <w:name w:val="MM Topic 1"/>
    <w:basedOn w:val="Normal"/>
    <w:next w:val="Normal"/>
    <w:qFormat/>
    <w:rsid w:val="00EF7B96"/>
    <w:pPr>
      <w:keepNext/>
      <w:spacing w:before="240" w:after="60"/>
      <w:outlineLvl w:val="0"/>
    </w:pPr>
    <w:rPr>
      <w:rFonts w:ascii="Source Sans Pro" w:eastAsia="Source Sans Pro" w:hAnsi="Source Sans Pro" w:cs="Source Sans Pro"/>
      <w:b/>
      <w:bCs/>
      <w:i w:val="0"/>
      <w:iCs w:val="0"/>
      <w:strike w:val="0"/>
      <w:dstrike w:val="0"/>
      <w:vanish w:val="0"/>
      <w:color w:val="auto"/>
      <w:kern w:val="32"/>
      <w:sz w:val="28"/>
      <w:szCs w:val="32"/>
      <w:u w:val="none"/>
    </w:rPr>
  </w:style>
  <w:style w:type="paragraph" w:customStyle="1" w:styleId="MMTopic2">
    <w:name w:val="MM Topic 2"/>
    <w:basedOn w:val="Normal"/>
    <w:next w:val="Normal"/>
    <w:qFormat/>
    <w:rsid w:val="00EF7B96"/>
    <w:pPr>
      <w:keepNext/>
      <w:spacing w:before="240" w:after="60"/>
      <w:outlineLvl w:val="1"/>
    </w:pPr>
    <w:rPr>
      <w:rFonts w:ascii="Source Sans Pro" w:eastAsia="Source Sans Pro" w:hAnsi="Source Sans Pro" w:cs="Source Sans Pro"/>
      <w:b w:val="0"/>
      <w:bCs/>
      <w:i w:val="0"/>
      <w:iCs w:val="0"/>
      <w:strike w:val="0"/>
      <w:dstrike w:val="0"/>
      <w:vanish w:val="0"/>
      <w:color w:val="auto"/>
      <w:sz w:val="24"/>
      <w:szCs w:val="28"/>
      <w:u w:val="none"/>
    </w:rPr>
  </w:style>
  <w:style w:type="paragraph" w:customStyle="1" w:styleId="MMTopic3">
    <w:name w:val="MM Topic 3"/>
    <w:next w:val="Normal"/>
    <w:qFormat/>
    <w:rPr>
      <w:rFonts w:ascii="Source Sans Pro" w:eastAsia="Source Sans Pro" w:hAnsi="Source Sans Pro" w:cs="Source Sans Pro"/>
      <w:b w:val="0"/>
      <w:i w:val="0"/>
      <w:iCs w:val="0"/>
      <w:strike w:val="0"/>
      <w:dstrike w:val="0"/>
      <w:vanish w:val="0"/>
      <w:color w:val="000000"/>
      <w:sz w:val="20"/>
      <w:szCs w:val="24"/>
      <w:u w:val="none"/>
      <w:lang w:val="en-US"/>
    </w:rPr>
  </w:style>
  <w:style w:type="paragraph" w:customStyle="1" w:styleId="MMTopic4">
    <w:name w:val="MM Topic 4"/>
    <w:next w:val="Normal"/>
    <w:qFormat/>
    <w:rPr>
      <w:rFonts w:ascii="Source Sans Pro" w:eastAsia="Source Sans Pro" w:hAnsi="Source Sans Pro" w:cs="Source Sans Pro"/>
      <w:b w:val="0"/>
      <w:i w:val="0"/>
      <w:iCs w:val="0"/>
      <w:strike w:val="0"/>
      <w:dstrike w:val="0"/>
      <w:vanish w:val="0"/>
      <w:color w:val="000000"/>
      <w:sz w:val="20"/>
      <w:szCs w:val="24"/>
      <w:u w:val="none"/>
      <w:lang w:val="en-US"/>
    </w:rPr>
  </w:style>
  <w:style w:type="paragraph" w:customStyle="1" w:styleId="MMTopic5">
    <w:name w:val="MM Topic 5"/>
    <w:next w:val="Normal"/>
    <w:qFormat/>
    <w:rPr>
      <w:rFonts w:ascii="Source Sans Pro" w:eastAsia="Source Sans Pro" w:hAnsi="Source Sans Pro" w:cs="Source Sans Pro"/>
      <w:b w:val="0"/>
      <w:i w:val="0"/>
      <w:iCs w:val="0"/>
      <w:strike w:val="0"/>
      <w:dstrike w:val="0"/>
      <w:vanish w:val="0"/>
      <w:color w:val="000000"/>
      <w:sz w:val="20"/>
      <w:szCs w:val="24"/>
      <w:u w:val="none"/>
      <w:lang w:val="en-US"/>
    </w:rPr>
  </w:style>
  <w:style w:type="paragraph" w:customStyle="1" w:styleId="MMTopic6">
    <w:name w:val="MM Topic 6"/>
    <w:next w:val="Normal"/>
    <w:qFormat/>
    <w:rPr>
      <w:rFonts w:ascii="Source Sans Pro" w:eastAsia="Source Sans Pro" w:hAnsi="Source Sans Pro" w:cs="Source Sans Pro"/>
      <w:b w:val="0"/>
      <w:i w:val="0"/>
      <w:iCs w:val="0"/>
      <w:strike w:val="0"/>
      <w:dstrike w:val="0"/>
      <w:vanish w:val="0"/>
      <w:color w:val="000000"/>
      <w:sz w:val="20"/>
      <w:szCs w:val="24"/>
      <w:u w:val="none"/>
      <w:lang w:val="en-US"/>
    </w:rPr>
  </w:style>
  <w:style w:type="paragraph" w:customStyle="1" w:styleId="MMFloating">
    <w:name w:val="MM Floating"/>
    <w:basedOn w:val="Normal"/>
    <w:next w:val="Normal"/>
    <w:qFormat/>
    <w:rsid w:val="00EF7B96"/>
    <w:pPr>
      <w:keepNext/>
      <w:spacing w:before="240" w:after="60"/>
      <w:outlineLvl w:val="0"/>
    </w:pPr>
    <w:rPr>
      <w:rFonts w:ascii="Source Sans Pro" w:eastAsia="Source Sans Pro" w:hAnsi="Source Sans Pro" w:cs="Source Sans Pro"/>
      <w:b w:val="0"/>
      <w:bCs/>
      <w:i w:val="0"/>
      <w:iCs w:val="0"/>
      <w:strike w:val="0"/>
      <w:dstrike w:val="0"/>
      <w:vanish w:val="0"/>
      <w:color w:val="auto"/>
      <w:kern w:val="32"/>
      <w:sz w:val="24"/>
      <w:szCs w:val="32"/>
      <w:u w:val="none"/>
    </w:rPr>
  </w:style>
  <w:style w:type="paragraph" w:styleId="TOC1">
    <w:name w:val="toc 1"/>
    <w:basedOn w:val="Normal"/>
    <w:next w:val="Normal"/>
    <w:autoRedefine/>
    <w:rsid w:val="00805BCE"/>
  </w:style>
  <w:style w:type="paragraph" w:styleId="TOC2">
    <w:name w:val="toc 2"/>
    <w:basedOn w:val="Normal"/>
    <w:next w:val="Normal"/>
    <w:autoRedefine/>
    <w:rsid w:val="00805BCE"/>
    <w:pPr>
      <w:ind w:left="240"/>
    </w:pPr>
  </w:style>
  <w:style w:type="paragraph" w:styleId="TOC3">
    <w:name w:val="toc 3"/>
    <w:basedOn w:val="Normal"/>
    <w:next w:val="Normal"/>
    <w:autoRedefine/>
    <w:rsid w:val="00805BCE"/>
    <w:pPr>
      <w:ind w:left="480"/>
    </w:pPr>
  </w:style>
  <w:style w:type="paragraph" w:styleId="TOC4">
    <w:name w:val="toc 4"/>
    <w:basedOn w:val="Normal"/>
    <w:next w:val="Normal"/>
    <w:autoRedefine/>
    <w:rsid w:val="00805BCE"/>
    <w:pPr>
      <w:ind w:left="720"/>
    </w:pPr>
  </w:style>
  <w:style w:type="paragraph" w:styleId="TOC5">
    <w:name w:val="toc 5"/>
    <w:basedOn w:val="Normal"/>
    <w:next w:val="Normal"/>
    <w:autoRedefine/>
    <w:rsid w:val="00805BCE"/>
    <w:pPr>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footer" Target="footer1.xml" /><Relationship Id="rId6" Type="http://schemas.openxmlformats.org/officeDocument/2006/relationships/theme" Target="theme/theme1.xml" /><Relationship Id="rId7" Type="http://schemas.openxmlformats.org/officeDocument/2006/relationships/numbering" Target="numbering.xml" /><Relationship Id="rId8"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12</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